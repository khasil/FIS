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3592" w14:textId="24D2122A" w:rsidR="00CA1C2B" w:rsidRDefault="00FE0E9F">
      <w:pPr>
        <w:pStyle w:val="NormalWeb"/>
        <w:spacing w:after="150"/>
        <w:jc w:val="center"/>
        <w:textAlignment w:val="baseline"/>
      </w:pPr>
      <w:bookmarkStart w:id="0" w:name="documento_de_análisis_y_diseño"/>
      <w:r w:rsidRPr="00FE0E9F">
        <w:rPr>
          <w:rFonts w:ascii="Arial" w:hAnsi="Arial" w:cs="Arial"/>
        </w:rPr>
        <w:drawing>
          <wp:inline distT="0" distB="0" distL="0" distR="0" wp14:anchorId="2A0FAA9A" wp14:editId="3890AB10">
            <wp:extent cx="2124371" cy="2010056"/>
            <wp:effectExtent l="0" t="0" r="0" b="9525"/>
            <wp:docPr id="2121366106" name="Imagen 1" descr="Imagen que contiene aliment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6106" name="Imagen 1" descr="Imagen que contiene alimentos&#10;&#10;El contenido generado por IA puede ser incorrecto."/>
                    <pic:cNvPicPr/>
                  </pic:nvPicPr>
                  <pic:blipFill>
                    <a:blip r:embed="rId7"/>
                    <a:stretch>
                      <a:fillRect/>
                    </a:stretch>
                  </pic:blipFill>
                  <pic:spPr>
                    <a:xfrm>
                      <a:off x="0" y="0"/>
                      <a:ext cx="2124371" cy="2010056"/>
                    </a:xfrm>
                    <a:prstGeom prst="rect">
                      <a:avLst/>
                    </a:prstGeom>
                  </pic:spPr>
                </pic:pic>
              </a:graphicData>
            </a:graphic>
          </wp:inline>
        </w:drawing>
      </w:r>
      <w:r w:rsidR="00000000">
        <w:rPr>
          <w:rFonts w:ascii="Arial" w:hAnsi="Arial" w:cs="Arial"/>
        </w:rPr>
        <w:t> </w:t>
      </w:r>
    </w:p>
    <w:p w14:paraId="04100506" w14:textId="2588BCCA" w:rsidR="00CA1C2B" w:rsidRDefault="00FE0E9F">
      <w:pPr>
        <w:pStyle w:val="NormalWeb"/>
        <w:spacing w:after="150"/>
        <w:jc w:val="center"/>
        <w:textAlignment w:val="baseline"/>
      </w:pPr>
      <w:r>
        <w:rPr>
          <w:rFonts w:ascii="Arial" w:hAnsi="Arial" w:cs="Arial"/>
          <w:b/>
          <w:bCs/>
        </w:rPr>
        <w:t xml:space="preserve">PROCESO UNIFICADO APLICADO </w:t>
      </w:r>
      <w:r w:rsidR="00000000">
        <w:rPr>
          <w:rFonts w:ascii="Arial" w:hAnsi="Arial" w:cs="Arial"/>
          <w:b/>
          <w:bCs/>
        </w:rPr>
        <w:t> </w:t>
      </w:r>
      <w:r w:rsidR="00000000">
        <w:rPr>
          <w:rFonts w:ascii="Arial" w:hAnsi="Arial" w:cs="Arial"/>
        </w:rPr>
        <w:t> </w:t>
      </w:r>
    </w:p>
    <w:p w14:paraId="759D68A1" w14:textId="2298F862" w:rsidR="00CA1C2B" w:rsidRDefault="00FE0E9F">
      <w:pPr>
        <w:pStyle w:val="NormalWeb"/>
        <w:spacing w:before="240" w:after="240"/>
        <w:jc w:val="center"/>
        <w:textAlignment w:val="baseline"/>
      </w:pPr>
      <w:r>
        <w:rPr>
          <w:rFonts w:ascii="Arial" w:hAnsi="Arial" w:cs="Arial"/>
          <w:b/>
          <w:bCs/>
        </w:rPr>
        <w:t>SISTEMA DE GESTION INTEGRAL DE SERVICIOS DE SALUD</w:t>
      </w:r>
    </w:p>
    <w:p w14:paraId="32C3E432" w14:textId="77777777" w:rsidR="00CA1C2B" w:rsidRDefault="00000000">
      <w:pPr>
        <w:pStyle w:val="NormalWeb"/>
        <w:spacing w:before="240" w:after="240"/>
        <w:jc w:val="center"/>
        <w:textAlignment w:val="baseline"/>
      </w:pPr>
      <w:r>
        <w:rPr>
          <w:rFonts w:ascii="Arial" w:hAnsi="Arial" w:cs="Arial"/>
        </w:rPr>
        <w:t> </w:t>
      </w:r>
    </w:p>
    <w:p w14:paraId="201627CF" w14:textId="77777777" w:rsidR="00CA1C2B" w:rsidRDefault="00000000">
      <w:pPr>
        <w:pStyle w:val="NormalWeb"/>
        <w:spacing w:before="240" w:after="240"/>
        <w:jc w:val="center"/>
        <w:textAlignment w:val="baseline"/>
      </w:pPr>
      <w:r>
        <w:rPr>
          <w:rFonts w:ascii="Arial" w:hAnsi="Arial" w:cs="Arial"/>
          <w:b/>
          <w:bCs/>
        </w:rPr>
        <w:t>Presentado a:</w:t>
      </w:r>
      <w:r>
        <w:rPr>
          <w:rFonts w:ascii="Arial" w:hAnsi="Arial" w:cs="Arial"/>
        </w:rPr>
        <w:t> </w:t>
      </w:r>
    </w:p>
    <w:p w14:paraId="0D01FB48" w14:textId="77777777" w:rsidR="00CA1C2B" w:rsidRDefault="00000000">
      <w:pPr>
        <w:pStyle w:val="NormalWeb"/>
        <w:spacing w:before="240" w:after="240"/>
        <w:jc w:val="center"/>
        <w:textAlignment w:val="baseline"/>
      </w:pPr>
      <w:r>
        <w:rPr>
          <w:rFonts w:ascii="Arial" w:hAnsi="Arial" w:cs="Arial"/>
        </w:rPr>
        <w:t>JULIO BARON  </w:t>
      </w:r>
    </w:p>
    <w:p w14:paraId="2011ACC9" w14:textId="77777777" w:rsidR="00CA1C2B" w:rsidRDefault="00000000">
      <w:pPr>
        <w:pStyle w:val="NormalWeb"/>
        <w:spacing w:before="240" w:after="240"/>
        <w:jc w:val="center"/>
        <w:textAlignment w:val="baseline"/>
        <w:rPr>
          <w:rFonts w:ascii="Arial" w:hAnsi="Arial" w:cs="Arial"/>
        </w:rPr>
      </w:pPr>
      <w:r>
        <w:rPr>
          <w:rFonts w:ascii="Arial" w:hAnsi="Arial" w:cs="Arial"/>
        </w:rPr>
        <w:t>  </w:t>
      </w:r>
    </w:p>
    <w:p w14:paraId="40D75D7C" w14:textId="77777777" w:rsidR="00FE0E9F" w:rsidRDefault="00FE0E9F">
      <w:pPr>
        <w:pStyle w:val="NormalWeb"/>
        <w:spacing w:before="240" w:after="240"/>
        <w:jc w:val="center"/>
        <w:textAlignment w:val="baseline"/>
      </w:pPr>
    </w:p>
    <w:p w14:paraId="611E5443" w14:textId="77777777" w:rsidR="00CA1C2B" w:rsidRDefault="00000000">
      <w:pPr>
        <w:pStyle w:val="NormalWeb"/>
        <w:spacing w:before="240" w:after="240"/>
        <w:jc w:val="center"/>
        <w:textAlignment w:val="baseline"/>
      </w:pPr>
      <w:r>
        <w:rPr>
          <w:rFonts w:ascii="Arial" w:hAnsi="Arial" w:cs="Arial"/>
          <w:b/>
          <w:bCs/>
        </w:rPr>
        <w:t>Presentado por: </w:t>
      </w:r>
      <w:r>
        <w:rPr>
          <w:rFonts w:ascii="Arial" w:hAnsi="Arial" w:cs="Arial"/>
        </w:rPr>
        <w:t> </w:t>
      </w:r>
    </w:p>
    <w:p w14:paraId="639385D9" w14:textId="7771A194" w:rsidR="00CA1C2B" w:rsidRDefault="00000000">
      <w:pPr>
        <w:pStyle w:val="NormalWeb"/>
        <w:spacing w:after="150"/>
        <w:ind w:left="2160"/>
        <w:textAlignment w:val="baseline"/>
      </w:pPr>
      <w:r>
        <w:rPr>
          <w:rFonts w:ascii="Arial" w:hAnsi="Arial" w:cs="Arial"/>
          <w:color w:val="000000"/>
        </w:rPr>
        <w:t xml:space="preserve">   </w:t>
      </w:r>
      <w:r w:rsidR="00FE0E9F">
        <w:rPr>
          <w:rFonts w:ascii="Arial" w:hAnsi="Arial" w:cs="Arial"/>
          <w:color w:val="000000"/>
        </w:rPr>
        <w:t>Jhonathan De La Torre</w:t>
      </w:r>
      <w:r>
        <w:rPr>
          <w:rFonts w:ascii="Arial" w:hAnsi="Arial" w:cs="Arial"/>
          <w:color w:val="000000"/>
        </w:rPr>
        <w:t xml:space="preserve"> - 202220200</w:t>
      </w:r>
      <w:r w:rsidR="00FE0E9F">
        <w:rPr>
          <w:rFonts w:ascii="Arial" w:hAnsi="Arial" w:cs="Arial"/>
          <w:color w:val="000000"/>
        </w:rPr>
        <w:t>33</w:t>
      </w:r>
    </w:p>
    <w:p w14:paraId="2D82CB2C" w14:textId="77777777" w:rsidR="00CA1C2B" w:rsidRDefault="00000000">
      <w:pPr>
        <w:pStyle w:val="NormalWeb"/>
        <w:spacing w:before="240" w:after="240"/>
        <w:jc w:val="center"/>
        <w:textAlignment w:val="baseline"/>
      </w:pPr>
      <w:r>
        <w:rPr>
          <w:rFonts w:ascii="Arial" w:hAnsi="Arial" w:cs="Arial"/>
        </w:rPr>
        <w:t xml:space="preserve">Yader </w:t>
      </w:r>
      <w:proofErr w:type="spellStart"/>
      <w:r>
        <w:rPr>
          <w:rFonts w:ascii="Arial" w:hAnsi="Arial" w:cs="Arial"/>
        </w:rPr>
        <w:t>Ibraldo</w:t>
      </w:r>
      <w:proofErr w:type="spellEnd"/>
      <w:r>
        <w:rPr>
          <w:rFonts w:ascii="Arial" w:hAnsi="Arial" w:cs="Arial"/>
        </w:rPr>
        <w:t xml:space="preserve"> Quiroga – 20222020034 </w:t>
      </w:r>
    </w:p>
    <w:p w14:paraId="0DB91BB2" w14:textId="77777777" w:rsidR="00CA1C2B" w:rsidRDefault="00CA1C2B">
      <w:pPr>
        <w:pStyle w:val="NormalWeb"/>
        <w:spacing w:before="240" w:after="240"/>
        <w:jc w:val="center"/>
        <w:textAlignment w:val="baseline"/>
        <w:rPr>
          <w:rFonts w:ascii="Arial" w:hAnsi="Arial" w:cs="Arial"/>
        </w:rPr>
      </w:pPr>
    </w:p>
    <w:p w14:paraId="116844CC" w14:textId="77777777" w:rsidR="00CA1C2B" w:rsidRDefault="00CA1C2B">
      <w:pPr>
        <w:pStyle w:val="NormalWeb"/>
        <w:spacing w:before="240" w:after="240"/>
        <w:jc w:val="center"/>
        <w:textAlignment w:val="baseline"/>
        <w:rPr>
          <w:rFonts w:ascii="Arial" w:hAnsi="Arial" w:cs="Arial"/>
        </w:rPr>
      </w:pPr>
    </w:p>
    <w:p w14:paraId="6824045F" w14:textId="77777777" w:rsidR="00CA1C2B" w:rsidRDefault="00CA1C2B">
      <w:pPr>
        <w:pStyle w:val="NormalWeb"/>
        <w:spacing w:before="240" w:after="240"/>
        <w:jc w:val="center"/>
        <w:textAlignment w:val="baseline"/>
        <w:rPr>
          <w:rFonts w:ascii="Arial" w:hAnsi="Arial" w:cs="Arial"/>
        </w:rPr>
      </w:pPr>
    </w:p>
    <w:p w14:paraId="52AC3DDF" w14:textId="212A3F02" w:rsidR="00FE0E9F" w:rsidRDefault="00000000">
      <w:pPr>
        <w:pStyle w:val="NormalWeb"/>
        <w:spacing w:before="240" w:after="240"/>
        <w:jc w:val="both"/>
        <w:textAlignment w:val="baseline"/>
        <w:rPr>
          <w:rFonts w:ascii="Arial" w:hAnsi="Arial" w:cs="Arial"/>
        </w:rPr>
      </w:pPr>
      <w:r>
        <w:rPr>
          <w:rFonts w:ascii="Arial" w:hAnsi="Arial" w:cs="Arial"/>
        </w:rPr>
        <w:t> </w:t>
      </w:r>
    </w:p>
    <w:p w14:paraId="71B48F32" w14:textId="77777777" w:rsidR="00FE0E9F" w:rsidRDefault="00FE0E9F">
      <w:pPr>
        <w:pStyle w:val="NormalWeb"/>
        <w:spacing w:before="240" w:after="240"/>
        <w:jc w:val="both"/>
        <w:textAlignment w:val="baseline"/>
      </w:pPr>
    </w:p>
    <w:p w14:paraId="55DCD1E7" w14:textId="77777777" w:rsidR="00CA1C2B" w:rsidRDefault="00000000">
      <w:pPr>
        <w:pStyle w:val="NormalWeb"/>
        <w:spacing w:before="240" w:after="240"/>
        <w:jc w:val="center"/>
        <w:textAlignment w:val="baseline"/>
      </w:pPr>
      <w:r>
        <w:rPr>
          <w:rFonts w:ascii="Arial" w:hAnsi="Arial" w:cs="Arial"/>
        </w:rPr>
        <w:t>Facultad de Ingeniería. </w:t>
      </w:r>
    </w:p>
    <w:p w14:paraId="1F2548DD" w14:textId="74691016" w:rsidR="004B7CA8" w:rsidRPr="004B7CA8" w:rsidRDefault="00000000" w:rsidP="004B7CA8">
      <w:pPr>
        <w:pStyle w:val="NormalWeb"/>
        <w:spacing w:before="240" w:after="240"/>
        <w:jc w:val="center"/>
        <w:textAlignment w:val="baseline"/>
      </w:pPr>
      <w:r>
        <w:rPr>
          <w:rFonts w:ascii="Arial" w:hAnsi="Arial" w:cs="Arial"/>
        </w:rPr>
        <w:t xml:space="preserve">Fundamentos </w:t>
      </w:r>
      <w:r w:rsidR="00FE0E9F">
        <w:rPr>
          <w:rFonts w:ascii="Arial" w:hAnsi="Arial" w:cs="Arial"/>
        </w:rPr>
        <w:t>de ingeniería de software</w:t>
      </w:r>
      <w:r>
        <w:rPr>
          <w:rFonts w:ascii="Arial" w:hAnsi="Arial" w:cs="Arial"/>
        </w:rPr>
        <w:t>. </w:t>
      </w:r>
    </w:p>
    <w:p w14:paraId="6EF10A34" w14:textId="7FA33FBA" w:rsidR="00CA1C2B" w:rsidRDefault="00FE0E9F" w:rsidP="00FE0E9F">
      <w:pPr>
        <w:pStyle w:val="NormalWeb"/>
        <w:spacing w:before="240" w:after="240"/>
        <w:jc w:val="center"/>
        <w:textAlignment w:val="baseline"/>
        <w:rPr>
          <w:rFonts w:ascii="Arial" w:hAnsi="Arial" w:cs="Arial"/>
        </w:rPr>
      </w:pPr>
      <w:r>
        <w:rPr>
          <w:rFonts w:ascii="Arial" w:hAnsi="Arial" w:cs="Arial"/>
        </w:rPr>
        <w:t xml:space="preserve">30 de </w:t>
      </w:r>
      <w:r w:rsidR="004B7CA8">
        <w:rPr>
          <w:rFonts w:ascii="Arial" w:hAnsi="Arial" w:cs="Arial"/>
        </w:rPr>
        <w:t>noviembre</w:t>
      </w:r>
      <w:r>
        <w:rPr>
          <w:rFonts w:ascii="Arial" w:hAnsi="Arial" w:cs="Arial"/>
        </w:rPr>
        <w:t xml:space="preserve"> del</w:t>
      </w:r>
      <w:r w:rsidR="00000000">
        <w:rPr>
          <w:rFonts w:ascii="Arial" w:hAnsi="Arial" w:cs="Arial"/>
        </w:rPr>
        <w:t xml:space="preserve"> 2025.</w:t>
      </w:r>
      <w:bookmarkEnd w:id="0"/>
    </w:p>
    <w:p w14:paraId="4219E166" w14:textId="77777777" w:rsidR="004B7CA8" w:rsidRDefault="004B7CA8" w:rsidP="00FE0E9F">
      <w:pPr>
        <w:pStyle w:val="NormalWeb"/>
        <w:spacing w:before="240" w:after="240"/>
        <w:jc w:val="center"/>
        <w:textAlignment w:val="baseline"/>
      </w:pPr>
    </w:p>
    <w:p w14:paraId="30214F0C" w14:textId="77777777" w:rsidR="00CA1C2B" w:rsidRPr="000E5D22" w:rsidRDefault="00000000">
      <w:pPr>
        <w:spacing w:before="240" w:line="271" w:lineRule="auto"/>
        <w:rPr>
          <w:rFonts w:ascii="Arial" w:hAnsi="Arial" w:cs="Arial"/>
          <w:sz w:val="24"/>
          <w:szCs w:val="24"/>
        </w:rPr>
      </w:pPr>
      <w:bookmarkStart w:id="1" w:name="tabla_de_contenido"/>
      <w:r w:rsidRPr="000E5D22">
        <w:rPr>
          <w:rFonts w:ascii="Arial" w:hAnsi="Arial" w:cs="Arial"/>
          <w:b/>
          <w:sz w:val="24"/>
          <w:szCs w:val="24"/>
        </w:rPr>
        <w:lastRenderedPageBreak/>
        <w:t>TABLA DE CONTENIDO</w:t>
      </w:r>
      <w:bookmarkEnd w:id="1"/>
    </w:p>
    <w:sdt>
      <w:sdtPr>
        <w:rPr>
          <w:lang w:val="es-ES"/>
        </w:rPr>
        <w:id w:val="-1146359401"/>
        <w:docPartObj>
          <w:docPartGallery w:val="Table of Contents"/>
          <w:docPartUnique/>
        </w:docPartObj>
      </w:sdtPr>
      <w:sdtEndPr>
        <w:rPr>
          <w:rFonts w:ascii="Georgia" w:eastAsiaTheme="minorHAnsi" w:hAnsiTheme="minorHAnsi" w:cstheme="minorBidi"/>
          <w:b/>
          <w:bCs/>
          <w:color w:val="auto"/>
          <w:sz w:val="21"/>
          <w:szCs w:val="22"/>
          <w:lang w:eastAsia="en-US"/>
        </w:rPr>
      </w:sdtEndPr>
      <w:sdtContent>
        <w:p w14:paraId="26949BA9" w14:textId="2115D697" w:rsidR="003229D3" w:rsidRDefault="003229D3">
          <w:pPr>
            <w:pStyle w:val="TtuloTDC"/>
          </w:pPr>
          <w:r>
            <w:rPr>
              <w:lang w:val="es-ES"/>
            </w:rPr>
            <w:t>Contenido</w:t>
          </w:r>
        </w:p>
        <w:p w14:paraId="731B72D7" w14:textId="7F9AB734" w:rsidR="00CE139C" w:rsidRDefault="003229D3">
          <w:pPr>
            <w:pStyle w:val="TDC1"/>
            <w:tabs>
              <w:tab w:val="right" w:leader="dot" w:pos="8680"/>
            </w:tabs>
            <w:rPr>
              <w:rFonts w:asciiTheme="minorHAnsi" w:eastAsiaTheme="minorEastAsia"/>
              <w:noProof/>
              <w:kern w:val="2"/>
              <w:sz w:val="24"/>
              <w:szCs w:val="24"/>
              <w:lang w:val="es-CO" w:eastAsia="es-CO"/>
              <w14:ligatures w14:val="standardContextual"/>
            </w:rPr>
          </w:pPr>
          <w:r>
            <w:fldChar w:fldCharType="begin"/>
          </w:r>
          <w:r>
            <w:instrText xml:space="preserve"> TOC \o "1-3" \h \z \u </w:instrText>
          </w:r>
          <w:r>
            <w:fldChar w:fldCharType="separate"/>
          </w:r>
          <w:hyperlink w:anchor="_Toc215410834" w:history="1">
            <w:r w:rsidR="00CE139C" w:rsidRPr="00CC496A">
              <w:rPr>
                <w:rStyle w:val="Hipervnculo"/>
                <w:noProof/>
              </w:rPr>
              <w:t>1. INTRODUCCI</w:t>
            </w:r>
            <w:r w:rsidR="00CE139C" w:rsidRPr="00CC496A">
              <w:rPr>
                <w:rStyle w:val="Hipervnculo"/>
                <w:noProof/>
              </w:rPr>
              <w:t>Ó</w:t>
            </w:r>
            <w:r w:rsidR="00CE139C" w:rsidRPr="00CC496A">
              <w:rPr>
                <w:rStyle w:val="Hipervnculo"/>
                <w:noProof/>
              </w:rPr>
              <w:t>N</w:t>
            </w:r>
            <w:r w:rsidR="00CE139C">
              <w:rPr>
                <w:noProof/>
                <w:webHidden/>
              </w:rPr>
              <w:tab/>
            </w:r>
            <w:r w:rsidR="00CE139C">
              <w:rPr>
                <w:noProof/>
                <w:webHidden/>
              </w:rPr>
              <w:fldChar w:fldCharType="begin"/>
            </w:r>
            <w:r w:rsidR="00CE139C">
              <w:rPr>
                <w:noProof/>
                <w:webHidden/>
              </w:rPr>
              <w:instrText xml:space="preserve"> PAGEREF _Toc215410834 \h </w:instrText>
            </w:r>
            <w:r w:rsidR="00CE139C">
              <w:rPr>
                <w:noProof/>
                <w:webHidden/>
              </w:rPr>
            </w:r>
            <w:r w:rsidR="00CE139C">
              <w:rPr>
                <w:noProof/>
                <w:webHidden/>
              </w:rPr>
              <w:fldChar w:fldCharType="separate"/>
            </w:r>
            <w:r w:rsidR="001C555F">
              <w:rPr>
                <w:noProof/>
                <w:webHidden/>
              </w:rPr>
              <w:t>5</w:t>
            </w:r>
            <w:r w:rsidR="00CE139C">
              <w:rPr>
                <w:noProof/>
                <w:webHidden/>
              </w:rPr>
              <w:fldChar w:fldCharType="end"/>
            </w:r>
          </w:hyperlink>
        </w:p>
        <w:p w14:paraId="7F11915F" w14:textId="0EC454BC"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35" w:history="1">
            <w:r w:rsidRPr="00CC496A">
              <w:rPr>
                <w:rStyle w:val="Hipervnculo"/>
                <w:noProof/>
              </w:rPr>
              <w:t>1.1 Prop</w:t>
            </w:r>
            <w:r w:rsidRPr="00CC496A">
              <w:rPr>
                <w:rStyle w:val="Hipervnculo"/>
                <w:noProof/>
              </w:rPr>
              <w:t>ó</w:t>
            </w:r>
            <w:r w:rsidRPr="00CC496A">
              <w:rPr>
                <w:rStyle w:val="Hipervnculo"/>
                <w:noProof/>
              </w:rPr>
              <w:t>sito del Documento</w:t>
            </w:r>
            <w:r>
              <w:rPr>
                <w:noProof/>
                <w:webHidden/>
              </w:rPr>
              <w:tab/>
            </w:r>
            <w:r>
              <w:rPr>
                <w:noProof/>
                <w:webHidden/>
              </w:rPr>
              <w:fldChar w:fldCharType="begin"/>
            </w:r>
            <w:r>
              <w:rPr>
                <w:noProof/>
                <w:webHidden/>
              </w:rPr>
              <w:instrText xml:space="preserve"> PAGEREF _Toc215410835 \h </w:instrText>
            </w:r>
            <w:r>
              <w:rPr>
                <w:noProof/>
                <w:webHidden/>
              </w:rPr>
            </w:r>
            <w:r>
              <w:rPr>
                <w:noProof/>
                <w:webHidden/>
              </w:rPr>
              <w:fldChar w:fldCharType="separate"/>
            </w:r>
            <w:r w:rsidR="001C555F">
              <w:rPr>
                <w:noProof/>
                <w:webHidden/>
              </w:rPr>
              <w:t>5</w:t>
            </w:r>
            <w:r>
              <w:rPr>
                <w:noProof/>
                <w:webHidden/>
              </w:rPr>
              <w:fldChar w:fldCharType="end"/>
            </w:r>
          </w:hyperlink>
        </w:p>
        <w:p w14:paraId="6002DFAC" w14:textId="3F8C9D02"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36" w:history="1">
            <w:r w:rsidRPr="00CC496A">
              <w:rPr>
                <w:rStyle w:val="Hipervnculo"/>
                <w:noProof/>
              </w:rPr>
              <w:t>1.2 Alcance de la Soluci</w:t>
            </w:r>
            <w:r w:rsidRPr="00CC496A">
              <w:rPr>
                <w:rStyle w:val="Hipervnculo"/>
                <w:noProof/>
              </w:rPr>
              <w:t>ó</w:t>
            </w:r>
            <w:r w:rsidRPr="00CC496A">
              <w:rPr>
                <w:rStyle w:val="Hipervnculo"/>
                <w:noProof/>
              </w:rPr>
              <w:t>n</w:t>
            </w:r>
            <w:r>
              <w:rPr>
                <w:noProof/>
                <w:webHidden/>
              </w:rPr>
              <w:tab/>
            </w:r>
            <w:r>
              <w:rPr>
                <w:noProof/>
                <w:webHidden/>
              </w:rPr>
              <w:fldChar w:fldCharType="begin"/>
            </w:r>
            <w:r>
              <w:rPr>
                <w:noProof/>
                <w:webHidden/>
              </w:rPr>
              <w:instrText xml:space="preserve"> PAGEREF _Toc215410836 \h </w:instrText>
            </w:r>
            <w:r>
              <w:rPr>
                <w:noProof/>
                <w:webHidden/>
              </w:rPr>
            </w:r>
            <w:r>
              <w:rPr>
                <w:noProof/>
                <w:webHidden/>
              </w:rPr>
              <w:fldChar w:fldCharType="separate"/>
            </w:r>
            <w:r w:rsidR="001C555F">
              <w:rPr>
                <w:noProof/>
                <w:webHidden/>
              </w:rPr>
              <w:t>5</w:t>
            </w:r>
            <w:r>
              <w:rPr>
                <w:noProof/>
                <w:webHidden/>
              </w:rPr>
              <w:fldChar w:fldCharType="end"/>
            </w:r>
          </w:hyperlink>
        </w:p>
        <w:p w14:paraId="694BB48E" w14:textId="3AB2814A"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37" w:history="1">
            <w:r w:rsidRPr="00CC496A">
              <w:rPr>
                <w:rStyle w:val="Hipervnculo"/>
                <w:noProof/>
              </w:rPr>
              <w:t>1.3 Audiencia Objetivo</w:t>
            </w:r>
            <w:r>
              <w:rPr>
                <w:noProof/>
                <w:webHidden/>
              </w:rPr>
              <w:tab/>
            </w:r>
            <w:r>
              <w:rPr>
                <w:noProof/>
                <w:webHidden/>
              </w:rPr>
              <w:fldChar w:fldCharType="begin"/>
            </w:r>
            <w:r>
              <w:rPr>
                <w:noProof/>
                <w:webHidden/>
              </w:rPr>
              <w:instrText xml:space="preserve"> PAGEREF _Toc215410837 \h </w:instrText>
            </w:r>
            <w:r>
              <w:rPr>
                <w:noProof/>
                <w:webHidden/>
              </w:rPr>
            </w:r>
            <w:r>
              <w:rPr>
                <w:noProof/>
                <w:webHidden/>
              </w:rPr>
              <w:fldChar w:fldCharType="separate"/>
            </w:r>
            <w:r w:rsidR="001C555F">
              <w:rPr>
                <w:noProof/>
                <w:webHidden/>
              </w:rPr>
              <w:t>5</w:t>
            </w:r>
            <w:r>
              <w:rPr>
                <w:noProof/>
                <w:webHidden/>
              </w:rPr>
              <w:fldChar w:fldCharType="end"/>
            </w:r>
          </w:hyperlink>
        </w:p>
        <w:p w14:paraId="185A9B15" w14:textId="1C91BE65"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38" w:history="1">
            <w:r w:rsidRPr="00CC496A">
              <w:rPr>
                <w:rStyle w:val="Hipervnculo"/>
                <w:noProof/>
              </w:rPr>
              <w:t>2. ALCANCE DEL PROYECTO</w:t>
            </w:r>
            <w:r>
              <w:rPr>
                <w:noProof/>
                <w:webHidden/>
              </w:rPr>
              <w:tab/>
            </w:r>
            <w:r>
              <w:rPr>
                <w:noProof/>
                <w:webHidden/>
              </w:rPr>
              <w:fldChar w:fldCharType="begin"/>
            </w:r>
            <w:r>
              <w:rPr>
                <w:noProof/>
                <w:webHidden/>
              </w:rPr>
              <w:instrText xml:space="preserve"> PAGEREF _Toc215410838 \h </w:instrText>
            </w:r>
            <w:r>
              <w:rPr>
                <w:noProof/>
                <w:webHidden/>
              </w:rPr>
            </w:r>
            <w:r>
              <w:rPr>
                <w:noProof/>
                <w:webHidden/>
              </w:rPr>
              <w:fldChar w:fldCharType="separate"/>
            </w:r>
            <w:r w:rsidR="001C555F">
              <w:rPr>
                <w:noProof/>
                <w:webHidden/>
              </w:rPr>
              <w:t>5</w:t>
            </w:r>
            <w:r>
              <w:rPr>
                <w:noProof/>
                <w:webHidden/>
              </w:rPr>
              <w:fldChar w:fldCharType="end"/>
            </w:r>
          </w:hyperlink>
        </w:p>
        <w:p w14:paraId="66FC32E4" w14:textId="5FB96E84"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39" w:history="1">
            <w:r w:rsidRPr="00CC496A">
              <w:rPr>
                <w:rStyle w:val="Hipervnculo"/>
                <w:noProof/>
              </w:rPr>
              <w:t>2.1 Descripci</w:t>
            </w:r>
            <w:r w:rsidRPr="00CC496A">
              <w:rPr>
                <w:rStyle w:val="Hipervnculo"/>
                <w:noProof/>
              </w:rPr>
              <w:t>ó</w:t>
            </w:r>
            <w:r w:rsidRPr="00CC496A">
              <w:rPr>
                <w:rStyle w:val="Hipervnculo"/>
                <w:noProof/>
              </w:rPr>
              <w:t>n General del Negocio</w:t>
            </w:r>
            <w:r>
              <w:rPr>
                <w:noProof/>
                <w:webHidden/>
              </w:rPr>
              <w:tab/>
            </w:r>
            <w:r>
              <w:rPr>
                <w:noProof/>
                <w:webHidden/>
              </w:rPr>
              <w:fldChar w:fldCharType="begin"/>
            </w:r>
            <w:r>
              <w:rPr>
                <w:noProof/>
                <w:webHidden/>
              </w:rPr>
              <w:instrText xml:space="preserve"> PAGEREF _Toc215410839 \h </w:instrText>
            </w:r>
            <w:r>
              <w:rPr>
                <w:noProof/>
                <w:webHidden/>
              </w:rPr>
            </w:r>
            <w:r>
              <w:rPr>
                <w:noProof/>
                <w:webHidden/>
              </w:rPr>
              <w:fldChar w:fldCharType="separate"/>
            </w:r>
            <w:r w:rsidR="001C555F">
              <w:rPr>
                <w:noProof/>
                <w:webHidden/>
              </w:rPr>
              <w:t>5</w:t>
            </w:r>
            <w:r>
              <w:rPr>
                <w:noProof/>
                <w:webHidden/>
              </w:rPr>
              <w:fldChar w:fldCharType="end"/>
            </w:r>
          </w:hyperlink>
        </w:p>
        <w:p w14:paraId="743952DB" w14:textId="70B301A7"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40" w:history="1">
            <w:r w:rsidRPr="00CC496A">
              <w:rPr>
                <w:rStyle w:val="Hipervnculo"/>
                <w:noProof/>
              </w:rPr>
              <w:t>2.2 Visi</w:t>
            </w:r>
            <w:r w:rsidRPr="00CC496A">
              <w:rPr>
                <w:rStyle w:val="Hipervnculo"/>
                <w:noProof/>
              </w:rPr>
              <w:t>ó</w:t>
            </w:r>
            <w:r w:rsidRPr="00CC496A">
              <w:rPr>
                <w:rStyle w:val="Hipervnculo"/>
                <w:noProof/>
              </w:rPr>
              <w:t>n del Proyecto</w:t>
            </w:r>
            <w:r>
              <w:rPr>
                <w:noProof/>
                <w:webHidden/>
              </w:rPr>
              <w:tab/>
            </w:r>
            <w:r>
              <w:rPr>
                <w:noProof/>
                <w:webHidden/>
              </w:rPr>
              <w:fldChar w:fldCharType="begin"/>
            </w:r>
            <w:r>
              <w:rPr>
                <w:noProof/>
                <w:webHidden/>
              </w:rPr>
              <w:instrText xml:space="preserve"> PAGEREF _Toc215410840 \h </w:instrText>
            </w:r>
            <w:r>
              <w:rPr>
                <w:noProof/>
                <w:webHidden/>
              </w:rPr>
            </w:r>
            <w:r>
              <w:rPr>
                <w:noProof/>
                <w:webHidden/>
              </w:rPr>
              <w:fldChar w:fldCharType="separate"/>
            </w:r>
            <w:r w:rsidR="001C555F">
              <w:rPr>
                <w:noProof/>
                <w:webHidden/>
              </w:rPr>
              <w:t>6</w:t>
            </w:r>
            <w:r>
              <w:rPr>
                <w:noProof/>
                <w:webHidden/>
              </w:rPr>
              <w:fldChar w:fldCharType="end"/>
            </w:r>
          </w:hyperlink>
        </w:p>
        <w:p w14:paraId="562C8954" w14:textId="00A3EE55"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41" w:history="1">
            <w:r w:rsidRPr="00CC496A">
              <w:rPr>
                <w:rStyle w:val="Hipervnculo"/>
                <w:noProof/>
              </w:rPr>
              <w:t>2.3 Objetivos del Sistema</w:t>
            </w:r>
            <w:r>
              <w:rPr>
                <w:noProof/>
                <w:webHidden/>
              </w:rPr>
              <w:tab/>
            </w:r>
            <w:r>
              <w:rPr>
                <w:noProof/>
                <w:webHidden/>
              </w:rPr>
              <w:fldChar w:fldCharType="begin"/>
            </w:r>
            <w:r>
              <w:rPr>
                <w:noProof/>
                <w:webHidden/>
              </w:rPr>
              <w:instrText xml:space="preserve"> PAGEREF _Toc215410841 \h </w:instrText>
            </w:r>
            <w:r>
              <w:rPr>
                <w:noProof/>
                <w:webHidden/>
              </w:rPr>
            </w:r>
            <w:r>
              <w:rPr>
                <w:noProof/>
                <w:webHidden/>
              </w:rPr>
              <w:fldChar w:fldCharType="separate"/>
            </w:r>
            <w:r w:rsidR="001C555F">
              <w:rPr>
                <w:noProof/>
                <w:webHidden/>
              </w:rPr>
              <w:t>6</w:t>
            </w:r>
            <w:r>
              <w:rPr>
                <w:noProof/>
                <w:webHidden/>
              </w:rPr>
              <w:fldChar w:fldCharType="end"/>
            </w:r>
          </w:hyperlink>
        </w:p>
        <w:p w14:paraId="059D3968" w14:textId="516CF95D"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42" w:history="1">
            <w:r w:rsidRPr="00CC496A">
              <w:rPr>
                <w:rStyle w:val="Hipervnculo"/>
                <w:noProof/>
              </w:rPr>
              <w:t>Objetivo General:</w:t>
            </w:r>
            <w:r>
              <w:rPr>
                <w:noProof/>
                <w:webHidden/>
              </w:rPr>
              <w:tab/>
            </w:r>
            <w:r>
              <w:rPr>
                <w:noProof/>
                <w:webHidden/>
              </w:rPr>
              <w:fldChar w:fldCharType="begin"/>
            </w:r>
            <w:r>
              <w:rPr>
                <w:noProof/>
                <w:webHidden/>
              </w:rPr>
              <w:instrText xml:space="preserve"> PAGEREF _Toc215410842 \h </w:instrText>
            </w:r>
            <w:r>
              <w:rPr>
                <w:noProof/>
                <w:webHidden/>
              </w:rPr>
            </w:r>
            <w:r>
              <w:rPr>
                <w:noProof/>
                <w:webHidden/>
              </w:rPr>
              <w:fldChar w:fldCharType="separate"/>
            </w:r>
            <w:r w:rsidR="001C555F">
              <w:rPr>
                <w:noProof/>
                <w:webHidden/>
              </w:rPr>
              <w:t>6</w:t>
            </w:r>
            <w:r>
              <w:rPr>
                <w:noProof/>
                <w:webHidden/>
              </w:rPr>
              <w:fldChar w:fldCharType="end"/>
            </w:r>
          </w:hyperlink>
        </w:p>
        <w:p w14:paraId="7BAFEEBE" w14:textId="179A3C02"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43" w:history="1">
            <w:r w:rsidRPr="00CC496A">
              <w:rPr>
                <w:rStyle w:val="Hipervnculo"/>
                <w:noProof/>
              </w:rPr>
              <w:t>Objetivos Espec</w:t>
            </w:r>
            <w:r w:rsidRPr="00CC496A">
              <w:rPr>
                <w:rStyle w:val="Hipervnculo"/>
                <w:noProof/>
              </w:rPr>
              <w:t>í</w:t>
            </w:r>
            <w:r w:rsidRPr="00CC496A">
              <w:rPr>
                <w:rStyle w:val="Hipervnculo"/>
                <w:noProof/>
              </w:rPr>
              <w:t>ficos:</w:t>
            </w:r>
            <w:r>
              <w:rPr>
                <w:noProof/>
                <w:webHidden/>
              </w:rPr>
              <w:tab/>
            </w:r>
            <w:r>
              <w:rPr>
                <w:noProof/>
                <w:webHidden/>
              </w:rPr>
              <w:fldChar w:fldCharType="begin"/>
            </w:r>
            <w:r>
              <w:rPr>
                <w:noProof/>
                <w:webHidden/>
              </w:rPr>
              <w:instrText xml:space="preserve"> PAGEREF _Toc215410843 \h </w:instrText>
            </w:r>
            <w:r>
              <w:rPr>
                <w:noProof/>
                <w:webHidden/>
              </w:rPr>
            </w:r>
            <w:r>
              <w:rPr>
                <w:noProof/>
                <w:webHidden/>
              </w:rPr>
              <w:fldChar w:fldCharType="separate"/>
            </w:r>
            <w:r w:rsidR="001C555F">
              <w:rPr>
                <w:noProof/>
                <w:webHidden/>
              </w:rPr>
              <w:t>6</w:t>
            </w:r>
            <w:r>
              <w:rPr>
                <w:noProof/>
                <w:webHidden/>
              </w:rPr>
              <w:fldChar w:fldCharType="end"/>
            </w:r>
          </w:hyperlink>
        </w:p>
        <w:p w14:paraId="2766F66C" w14:textId="07DF30CF"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44" w:history="1">
            <w:r w:rsidRPr="00CC496A">
              <w:rPr>
                <w:rStyle w:val="Hipervnculo"/>
                <w:noProof/>
              </w:rPr>
              <w:t>2.4 Restricciones del Proyecto</w:t>
            </w:r>
            <w:r>
              <w:rPr>
                <w:noProof/>
                <w:webHidden/>
              </w:rPr>
              <w:tab/>
            </w:r>
            <w:r>
              <w:rPr>
                <w:noProof/>
                <w:webHidden/>
              </w:rPr>
              <w:fldChar w:fldCharType="begin"/>
            </w:r>
            <w:r>
              <w:rPr>
                <w:noProof/>
                <w:webHidden/>
              </w:rPr>
              <w:instrText xml:space="preserve"> PAGEREF _Toc215410844 \h </w:instrText>
            </w:r>
            <w:r>
              <w:rPr>
                <w:noProof/>
                <w:webHidden/>
              </w:rPr>
            </w:r>
            <w:r>
              <w:rPr>
                <w:noProof/>
                <w:webHidden/>
              </w:rPr>
              <w:fldChar w:fldCharType="separate"/>
            </w:r>
            <w:r w:rsidR="001C555F">
              <w:rPr>
                <w:noProof/>
                <w:webHidden/>
              </w:rPr>
              <w:t>6</w:t>
            </w:r>
            <w:r>
              <w:rPr>
                <w:noProof/>
                <w:webHidden/>
              </w:rPr>
              <w:fldChar w:fldCharType="end"/>
            </w:r>
          </w:hyperlink>
        </w:p>
        <w:p w14:paraId="34084967" w14:textId="3964A4C8"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45" w:history="1">
            <w:r w:rsidRPr="00CC496A">
              <w:rPr>
                <w:rStyle w:val="Hipervnculo"/>
                <w:noProof/>
              </w:rPr>
              <w:t>3. DESCRIPCI</w:t>
            </w:r>
            <w:r w:rsidRPr="00CC496A">
              <w:rPr>
                <w:rStyle w:val="Hipervnculo"/>
                <w:noProof/>
              </w:rPr>
              <w:t>Ó</w:t>
            </w:r>
            <w:r w:rsidRPr="00CC496A">
              <w:rPr>
                <w:rStyle w:val="Hipervnculo"/>
                <w:noProof/>
              </w:rPr>
              <w:t>N GENERAL DEL SISTEMA</w:t>
            </w:r>
            <w:r>
              <w:rPr>
                <w:noProof/>
                <w:webHidden/>
              </w:rPr>
              <w:tab/>
            </w:r>
            <w:r>
              <w:rPr>
                <w:noProof/>
                <w:webHidden/>
              </w:rPr>
              <w:fldChar w:fldCharType="begin"/>
            </w:r>
            <w:r>
              <w:rPr>
                <w:noProof/>
                <w:webHidden/>
              </w:rPr>
              <w:instrText xml:space="preserve"> PAGEREF _Toc215410845 \h </w:instrText>
            </w:r>
            <w:r>
              <w:rPr>
                <w:noProof/>
                <w:webHidden/>
              </w:rPr>
            </w:r>
            <w:r>
              <w:rPr>
                <w:noProof/>
                <w:webHidden/>
              </w:rPr>
              <w:fldChar w:fldCharType="separate"/>
            </w:r>
            <w:r w:rsidR="001C555F">
              <w:rPr>
                <w:noProof/>
                <w:webHidden/>
              </w:rPr>
              <w:t>7</w:t>
            </w:r>
            <w:r>
              <w:rPr>
                <w:noProof/>
                <w:webHidden/>
              </w:rPr>
              <w:fldChar w:fldCharType="end"/>
            </w:r>
          </w:hyperlink>
        </w:p>
        <w:p w14:paraId="3CF4C8CA" w14:textId="0EAADF89"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46" w:history="1">
            <w:r w:rsidRPr="00CC496A">
              <w:rPr>
                <w:rStyle w:val="Hipervnculo"/>
                <w:noProof/>
              </w:rPr>
              <w:t>3.1 Actores Principales</w:t>
            </w:r>
            <w:r>
              <w:rPr>
                <w:noProof/>
                <w:webHidden/>
              </w:rPr>
              <w:tab/>
            </w:r>
            <w:r>
              <w:rPr>
                <w:noProof/>
                <w:webHidden/>
              </w:rPr>
              <w:fldChar w:fldCharType="begin"/>
            </w:r>
            <w:r>
              <w:rPr>
                <w:noProof/>
                <w:webHidden/>
              </w:rPr>
              <w:instrText xml:space="preserve"> PAGEREF _Toc215410846 \h </w:instrText>
            </w:r>
            <w:r>
              <w:rPr>
                <w:noProof/>
                <w:webHidden/>
              </w:rPr>
            </w:r>
            <w:r>
              <w:rPr>
                <w:noProof/>
                <w:webHidden/>
              </w:rPr>
              <w:fldChar w:fldCharType="separate"/>
            </w:r>
            <w:r w:rsidR="001C555F">
              <w:rPr>
                <w:noProof/>
                <w:webHidden/>
              </w:rPr>
              <w:t>7</w:t>
            </w:r>
            <w:r>
              <w:rPr>
                <w:noProof/>
                <w:webHidden/>
              </w:rPr>
              <w:fldChar w:fldCharType="end"/>
            </w:r>
          </w:hyperlink>
        </w:p>
        <w:p w14:paraId="15C7B518" w14:textId="715D810E"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47" w:history="1">
            <w:r w:rsidRPr="00CC496A">
              <w:rPr>
                <w:rStyle w:val="Hipervnculo"/>
                <w:noProof/>
              </w:rPr>
              <w:t>3.2 Funcionalidades Principales</w:t>
            </w:r>
            <w:r>
              <w:rPr>
                <w:noProof/>
                <w:webHidden/>
              </w:rPr>
              <w:tab/>
            </w:r>
            <w:r>
              <w:rPr>
                <w:noProof/>
                <w:webHidden/>
              </w:rPr>
              <w:fldChar w:fldCharType="begin"/>
            </w:r>
            <w:r>
              <w:rPr>
                <w:noProof/>
                <w:webHidden/>
              </w:rPr>
              <w:instrText xml:space="preserve"> PAGEREF _Toc215410847 \h </w:instrText>
            </w:r>
            <w:r>
              <w:rPr>
                <w:noProof/>
                <w:webHidden/>
              </w:rPr>
            </w:r>
            <w:r>
              <w:rPr>
                <w:noProof/>
                <w:webHidden/>
              </w:rPr>
              <w:fldChar w:fldCharType="separate"/>
            </w:r>
            <w:r w:rsidR="001C555F">
              <w:rPr>
                <w:noProof/>
                <w:webHidden/>
              </w:rPr>
              <w:t>7</w:t>
            </w:r>
            <w:r>
              <w:rPr>
                <w:noProof/>
                <w:webHidden/>
              </w:rPr>
              <w:fldChar w:fldCharType="end"/>
            </w:r>
          </w:hyperlink>
        </w:p>
        <w:p w14:paraId="297B06AD" w14:textId="758CD6AA"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48" w:history="1">
            <w:r w:rsidRPr="00CC496A">
              <w:rPr>
                <w:rStyle w:val="Hipervnculo"/>
                <w:noProof/>
              </w:rPr>
              <w:t>M</w:t>
            </w:r>
            <w:r w:rsidRPr="00CC496A">
              <w:rPr>
                <w:rStyle w:val="Hipervnculo"/>
                <w:noProof/>
              </w:rPr>
              <w:t>ó</w:t>
            </w:r>
            <w:r w:rsidRPr="00CC496A">
              <w:rPr>
                <w:rStyle w:val="Hipervnculo"/>
                <w:noProof/>
              </w:rPr>
              <w:t>dulo de Gesti</w:t>
            </w:r>
            <w:r w:rsidRPr="00CC496A">
              <w:rPr>
                <w:rStyle w:val="Hipervnculo"/>
                <w:noProof/>
              </w:rPr>
              <w:t>ó</w:t>
            </w:r>
            <w:r w:rsidRPr="00CC496A">
              <w:rPr>
                <w:rStyle w:val="Hipervnculo"/>
                <w:noProof/>
              </w:rPr>
              <w:t>n de Pacientes</w:t>
            </w:r>
            <w:r>
              <w:rPr>
                <w:noProof/>
                <w:webHidden/>
              </w:rPr>
              <w:tab/>
            </w:r>
            <w:r>
              <w:rPr>
                <w:noProof/>
                <w:webHidden/>
              </w:rPr>
              <w:fldChar w:fldCharType="begin"/>
            </w:r>
            <w:r>
              <w:rPr>
                <w:noProof/>
                <w:webHidden/>
              </w:rPr>
              <w:instrText xml:space="preserve"> PAGEREF _Toc215410848 \h </w:instrText>
            </w:r>
            <w:r>
              <w:rPr>
                <w:noProof/>
                <w:webHidden/>
              </w:rPr>
            </w:r>
            <w:r>
              <w:rPr>
                <w:noProof/>
                <w:webHidden/>
              </w:rPr>
              <w:fldChar w:fldCharType="separate"/>
            </w:r>
            <w:r w:rsidR="001C555F">
              <w:rPr>
                <w:noProof/>
                <w:webHidden/>
              </w:rPr>
              <w:t>7</w:t>
            </w:r>
            <w:r>
              <w:rPr>
                <w:noProof/>
                <w:webHidden/>
              </w:rPr>
              <w:fldChar w:fldCharType="end"/>
            </w:r>
          </w:hyperlink>
        </w:p>
        <w:p w14:paraId="6FBBF416" w14:textId="1AC56BF2"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49" w:history="1">
            <w:r w:rsidRPr="00CC496A">
              <w:rPr>
                <w:rStyle w:val="Hipervnculo"/>
                <w:noProof/>
              </w:rPr>
              <w:t>M</w:t>
            </w:r>
            <w:r w:rsidRPr="00CC496A">
              <w:rPr>
                <w:rStyle w:val="Hipervnculo"/>
                <w:noProof/>
              </w:rPr>
              <w:t>ó</w:t>
            </w:r>
            <w:r w:rsidRPr="00CC496A">
              <w:rPr>
                <w:rStyle w:val="Hipervnculo"/>
                <w:noProof/>
              </w:rPr>
              <w:t>dulo de Gesti</w:t>
            </w:r>
            <w:r w:rsidRPr="00CC496A">
              <w:rPr>
                <w:rStyle w:val="Hipervnculo"/>
                <w:noProof/>
              </w:rPr>
              <w:t>ó</w:t>
            </w:r>
            <w:r w:rsidRPr="00CC496A">
              <w:rPr>
                <w:rStyle w:val="Hipervnculo"/>
                <w:noProof/>
              </w:rPr>
              <w:t>n de Citas</w:t>
            </w:r>
            <w:r>
              <w:rPr>
                <w:noProof/>
                <w:webHidden/>
              </w:rPr>
              <w:tab/>
            </w:r>
            <w:r>
              <w:rPr>
                <w:noProof/>
                <w:webHidden/>
              </w:rPr>
              <w:fldChar w:fldCharType="begin"/>
            </w:r>
            <w:r>
              <w:rPr>
                <w:noProof/>
                <w:webHidden/>
              </w:rPr>
              <w:instrText xml:space="preserve"> PAGEREF _Toc215410849 \h </w:instrText>
            </w:r>
            <w:r>
              <w:rPr>
                <w:noProof/>
                <w:webHidden/>
              </w:rPr>
            </w:r>
            <w:r>
              <w:rPr>
                <w:noProof/>
                <w:webHidden/>
              </w:rPr>
              <w:fldChar w:fldCharType="separate"/>
            </w:r>
            <w:r w:rsidR="001C555F">
              <w:rPr>
                <w:noProof/>
                <w:webHidden/>
              </w:rPr>
              <w:t>7</w:t>
            </w:r>
            <w:r>
              <w:rPr>
                <w:noProof/>
                <w:webHidden/>
              </w:rPr>
              <w:fldChar w:fldCharType="end"/>
            </w:r>
          </w:hyperlink>
        </w:p>
        <w:p w14:paraId="188FD6A6" w14:textId="5CCB9243"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50" w:history="1">
            <w:r w:rsidRPr="00CC496A">
              <w:rPr>
                <w:rStyle w:val="Hipervnculo"/>
                <w:noProof/>
              </w:rPr>
              <w:t>M</w:t>
            </w:r>
            <w:r w:rsidRPr="00CC496A">
              <w:rPr>
                <w:rStyle w:val="Hipervnculo"/>
                <w:noProof/>
              </w:rPr>
              <w:t>ó</w:t>
            </w:r>
            <w:r w:rsidRPr="00CC496A">
              <w:rPr>
                <w:rStyle w:val="Hipervnculo"/>
                <w:noProof/>
              </w:rPr>
              <w:t>dulo de Historia Cl</w:t>
            </w:r>
            <w:r w:rsidRPr="00CC496A">
              <w:rPr>
                <w:rStyle w:val="Hipervnculo"/>
                <w:noProof/>
              </w:rPr>
              <w:t>í</w:t>
            </w:r>
            <w:r w:rsidRPr="00CC496A">
              <w:rPr>
                <w:rStyle w:val="Hipervnculo"/>
                <w:noProof/>
              </w:rPr>
              <w:t>nica Digital</w:t>
            </w:r>
            <w:r>
              <w:rPr>
                <w:noProof/>
                <w:webHidden/>
              </w:rPr>
              <w:tab/>
            </w:r>
            <w:r>
              <w:rPr>
                <w:noProof/>
                <w:webHidden/>
              </w:rPr>
              <w:fldChar w:fldCharType="begin"/>
            </w:r>
            <w:r>
              <w:rPr>
                <w:noProof/>
                <w:webHidden/>
              </w:rPr>
              <w:instrText xml:space="preserve"> PAGEREF _Toc215410850 \h </w:instrText>
            </w:r>
            <w:r>
              <w:rPr>
                <w:noProof/>
                <w:webHidden/>
              </w:rPr>
            </w:r>
            <w:r>
              <w:rPr>
                <w:noProof/>
                <w:webHidden/>
              </w:rPr>
              <w:fldChar w:fldCharType="separate"/>
            </w:r>
            <w:r w:rsidR="001C555F">
              <w:rPr>
                <w:noProof/>
                <w:webHidden/>
              </w:rPr>
              <w:t>8</w:t>
            </w:r>
            <w:r>
              <w:rPr>
                <w:noProof/>
                <w:webHidden/>
              </w:rPr>
              <w:fldChar w:fldCharType="end"/>
            </w:r>
          </w:hyperlink>
        </w:p>
        <w:p w14:paraId="612A4C16" w14:textId="705FE3E7"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51" w:history="1">
            <w:r w:rsidRPr="00CC496A">
              <w:rPr>
                <w:rStyle w:val="Hipervnculo"/>
                <w:noProof/>
              </w:rPr>
              <w:t>M</w:t>
            </w:r>
            <w:r w:rsidRPr="00CC496A">
              <w:rPr>
                <w:rStyle w:val="Hipervnculo"/>
                <w:noProof/>
              </w:rPr>
              <w:t>ó</w:t>
            </w:r>
            <w:r w:rsidRPr="00CC496A">
              <w:rPr>
                <w:rStyle w:val="Hipervnculo"/>
                <w:noProof/>
              </w:rPr>
              <w:t>dulo de Gesti</w:t>
            </w:r>
            <w:r w:rsidRPr="00CC496A">
              <w:rPr>
                <w:rStyle w:val="Hipervnculo"/>
                <w:noProof/>
              </w:rPr>
              <w:t>ó</w:t>
            </w:r>
            <w:r w:rsidRPr="00CC496A">
              <w:rPr>
                <w:rStyle w:val="Hipervnculo"/>
                <w:noProof/>
              </w:rPr>
              <w:t>n de Recursos</w:t>
            </w:r>
            <w:r>
              <w:rPr>
                <w:noProof/>
                <w:webHidden/>
              </w:rPr>
              <w:tab/>
            </w:r>
            <w:r>
              <w:rPr>
                <w:noProof/>
                <w:webHidden/>
              </w:rPr>
              <w:fldChar w:fldCharType="begin"/>
            </w:r>
            <w:r>
              <w:rPr>
                <w:noProof/>
                <w:webHidden/>
              </w:rPr>
              <w:instrText xml:space="preserve"> PAGEREF _Toc215410851 \h </w:instrText>
            </w:r>
            <w:r>
              <w:rPr>
                <w:noProof/>
                <w:webHidden/>
              </w:rPr>
            </w:r>
            <w:r>
              <w:rPr>
                <w:noProof/>
                <w:webHidden/>
              </w:rPr>
              <w:fldChar w:fldCharType="separate"/>
            </w:r>
            <w:r w:rsidR="001C555F">
              <w:rPr>
                <w:noProof/>
                <w:webHidden/>
              </w:rPr>
              <w:t>8</w:t>
            </w:r>
            <w:r>
              <w:rPr>
                <w:noProof/>
                <w:webHidden/>
              </w:rPr>
              <w:fldChar w:fldCharType="end"/>
            </w:r>
          </w:hyperlink>
        </w:p>
        <w:p w14:paraId="2EB5C129" w14:textId="6C0BE21D"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52" w:history="1">
            <w:r w:rsidRPr="00CC496A">
              <w:rPr>
                <w:rStyle w:val="Hipervnculo"/>
                <w:noProof/>
              </w:rPr>
              <w:t>M</w:t>
            </w:r>
            <w:r w:rsidRPr="00CC496A">
              <w:rPr>
                <w:rStyle w:val="Hipervnculo"/>
                <w:noProof/>
              </w:rPr>
              <w:t>ó</w:t>
            </w:r>
            <w:r w:rsidRPr="00CC496A">
              <w:rPr>
                <w:rStyle w:val="Hipervnculo"/>
                <w:noProof/>
              </w:rPr>
              <w:t>dulo de Facturaci</w:t>
            </w:r>
            <w:r w:rsidRPr="00CC496A">
              <w:rPr>
                <w:rStyle w:val="Hipervnculo"/>
                <w:noProof/>
              </w:rPr>
              <w:t>ó</w:t>
            </w:r>
            <w:r w:rsidRPr="00CC496A">
              <w:rPr>
                <w:rStyle w:val="Hipervnculo"/>
                <w:noProof/>
              </w:rPr>
              <w:t>n y Pagos</w:t>
            </w:r>
            <w:r>
              <w:rPr>
                <w:noProof/>
                <w:webHidden/>
              </w:rPr>
              <w:tab/>
            </w:r>
            <w:r>
              <w:rPr>
                <w:noProof/>
                <w:webHidden/>
              </w:rPr>
              <w:fldChar w:fldCharType="begin"/>
            </w:r>
            <w:r>
              <w:rPr>
                <w:noProof/>
                <w:webHidden/>
              </w:rPr>
              <w:instrText xml:space="preserve"> PAGEREF _Toc215410852 \h </w:instrText>
            </w:r>
            <w:r>
              <w:rPr>
                <w:noProof/>
                <w:webHidden/>
              </w:rPr>
            </w:r>
            <w:r>
              <w:rPr>
                <w:noProof/>
                <w:webHidden/>
              </w:rPr>
              <w:fldChar w:fldCharType="separate"/>
            </w:r>
            <w:r w:rsidR="001C555F">
              <w:rPr>
                <w:noProof/>
                <w:webHidden/>
              </w:rPr>
              <w:t>8</w:t>
            </w:r>
            <w:r>
              <w:rPr>
                <w:noProof/>
                <w:webHidden/>
              </w:rPr>
              <w:fldChar w:fldCharType="end"/>
            </w:r>
          </w:hyperlink>
        </w:p>
        <w:p w14:paraId="0DBFFB38" w14:textId="3878DF3D"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853" w:history="1">
            <w:r w:rsidRPr="00CC496A">
              <w:rPr>
                <w:rStyle w:val="Hipervnculo"/>
                <w:noProof/>
              </w:rPr>
              <w:t>M</w:t>
            </w:r>
            <w:r w:rsidRPr="00CC496A">
              <w:rPr>
                <w:rStyle w:val="Hipervnculo"/>
                <w:noProof/>
              </w:rPr>
              <w:t>ó</w:t>
            </w:r>
            <w:r w:rsidRPr="00CC496A">
              <w:rPr>
                <w:rStyle w:val="Hipervnculo"/>
                <w:noProof/>
              </w:rPr>
              <w:t>dulo de Reportes y An</w:t>
            </w:r>
            <w:r w:rsidRPr="00CC496A">
              <w:rPr>
                <w:rStyle w:val="Hipervnculo"/>
                <w:noProof/>
              </w:rPr>
              <w:t>á</w:t>
            </w:r>
            <w:r w:rsidRPr="00CC496A">
              <w:rPr>
                <w:rStyle w:val="Hipervnculo"/>
                <w:noProof/>
              </w:rPr>
              <w:t>lisis</w:t>
            </w:r>
            <w:r>
              <w:rPr>
                <w:noProof/>
                <w:webHidden/>
              </w:rPr>
              <w:tab/>
            </w:r>
            <w:r>
              <w:rPr>
                <w:noProof/>
                <w:webHidden/>
              </w:rPr>
              <w:fldChar w:fldCharType="begin"/>
            </w:r>
            <w:r>
              <w:rPr>
                <w:noProof/>
                <w:webHidden/>
              </w:rPr>
              <w:instrText xml:space="preserve"> PAGEREF _Toc215410853 \h </w:instrText>
            </w:r>
            <w:r>
              <w:rPr>
                <w:noProof/>
                <w:webHidden/>
              </w:rPr>
            </w:r>
            <w:r>
              <w:rPr>
                <w:noProof/>
                <w:webHidden/>
              </w:rPr>
              <w:fldChar w:fldCharType="separate"/>
            </w:r>
            <w:r w:rsidR="001C555F">
              <w:rPr>
                <w:noProof/>
                <w:webHidden/>
              </w:rPr>
              <w:t>8</w:t>
            </w:r>
            <w:r>
              <w:rPr>
                <w:noProof/>
                <w:webHidden/>
              </w:rPr>
              <w:fldChar w:fldCharType="end"/>
            </w:r>
          </w:hyperlink>
        </w:p>
        <w:p w14:paraId="19154519" w14:textId="296AD8A2"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54" w:history="1">
            <w:r w:rsidRPr="00CC496A">
              <w:rPr>
                <w:rStyle w:val="Hipervnculo"/>
                <w:noProof/>
              </w:rPr>
              <w:t>4. REQUISITOS FUNCIONALES</w:t>
            </w:r>
            <w:r>
              <w:rPr>
                <w:noProof/>
                <w:webHidden/>
              </w:rPr>
              <w:tab/>
            </w:r>
            <w:r>
              <w:rPr>
                <w:noProof/>
                <w:webHidden/>
              </w:rPr>
              <w:fldChar w:fldCharType="begin"/>
            </w:r>
            <w:r>
              <w:rPr>
                <w:noProof/>
                <w:webHidden/>
              </w:rPr>
              <w:instrText xml:space="preserve"> PAGEREF _Toc215410854 \h </w:instrText>
            </w:r>
            <w:r>
              <w:rPr>
                <w:noProof/>
                <w:webHidden/>
              </w:rPr>
            </w:r>
            <w:r>
              <w:rPr>
                <w:noProof/>
                <w:webHidden/>
              </w:rPr>
              <w:fldChar w:fldCharType="separate"/>
            </w:r>
            <w:r w:rsidR="001C555F">
              <w:rPr>
                <w:noProof/>
                <w:webHidden/>
              </w:rPr>
              <w:t>8</w:t>
            </w:r>
            <w:r>
              <w:rPr>
                <w:noProof/>
                <w:webHidden/>
              </w:rPr>
              <w:fldChar w:fldCharType="end"/>
            </w:r>
          </w:hyperlink>
        </w:p>
        <w:p w14:paraId="60089AEF" w14:textId="047E20FE"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55" w:history="1">
            <w:r w:rsidRPr="00CC496A">
              <w:rPr>
                <w:rStyle w:val="Hipervnculo"/>
                <w:noProof/>
              </w:rPr>
              <w:t>4.1 Requisitos Funcionales de Gesti</w:t>
            </w:r>
            <w:r w:rsidRPr="00CC496A">
              <w:rPr>
                <w:rStyle w:val="Hipervnculo"/>
                <w:noProof/>
              </w:rPr>
              <w:t>ó</w:t>
            </w:r>
            <w:r w:rsidRPr="00CC496A">
              <w:rPr>
                <w:rStyle w:val="Hipervnculo"/>
                <w:noProof/>
              </w:rPr>
              <w:t>n de Pacientes</w:t>
            </w:r>
            <w:r>
              <w:rPr>
                <w:noProof/>
                <w:webHidden/>
              </w:rPr>
              <w:tab/>
            </w:r>
            <w:r>
              <w:rPr>
                <w:noProof/>
                <w:webHidden/>
              </w:rPr>
              <w:fldChar w:fldCharType="begin"/>
            </w:r>
            <w:r>
              <w:rPr>
                <w:noProof/>
                <w:webHidden/>
              </w:rPr>
              <w:instrText xml:space="preserve"> PAGEREF _Toc215410855 \h </w:instrText>
            </w:r>
            <w:r>
              <w:rPr>
                <w:noProof/>
                <w:webHidden/>
              </w:rPr>
            </w:r>
            <w:r>
              <w:rPr>
                <w:noProof/>
                <w:webHidden/>
              </w:rPr>
              <w:fldChar w:fldCharType="separate"/>
            </w:r>
            <w:r w:rsidR="001C555F">
              <w:rPr>
                <w:noProof/>
                <w:webHidden/>
              </w:rPr>
              <w:t>8</w:t>
            </w:r>
            <w:r>
              <w:rPr>
                <w:noProof/>
                <w:webHidden/>
              </w:rPr>
              <w:fldChar w:fldCharType="end"/>
            </w:r>
          </w:hyperlink>
        </w:p>
        <w:p w14:paraId="452CAE45" w14:textId="087BD935"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56" w:history="1">
            <w:r w:rsidRPr="00CC496A">
              <w:rPr>
                <w:rStyle w:val="Hipervnculo"/>
                <w:noProof/>
              </w:rPr>
              <w:t>4.2 Requisitos Funcionales de Gesti</w:t>
            </w:r>
            <w:r w:rsidRPr="00CC496A">
              <w:rPr>
                <w:rStyle w:val="Hipervnculo"/>
                <w:noProof/>
              </w:rPr>
              <w:t>ó</w:t>
            </w:r>
            <w:r w:rsidRPr="00CC496A">
              <w:rPr>
                <w:rStyle w:val="Hipervnculo"/>
                <w:noProof/>
              </w:rPr>
              <w:t>n de Citas</w:t>
            </w:r>
            <w:r>
              <w:rPr>
                <w:noProof/>
                <w:webHidden/>
              </w:rPr>
              <w:tab/>
            </w:r>
            <w:r>
              <w:rPr>
                <w:noProof/>
                <w:webHidden/>
              </w:rPr>
              <w:fldChar w:fldCharType="begin"/>
            </w:r>
            <w:r>
              <w:rPr>
                <w:noProof/>
                <w:webHidden/>
              </w:rPr>
              <w:instrText xml:space="preserve"> PAGEREF _Toc215410856 \h </w:instrText>
            </w:r>
            <w:r>
              <w:rPr>
                <w:noProof/>
                <w:webHidden/>
              </w:rPr>
            </w:r>
            <w:r>
              <w:rPr>
                <w:noProof/>
                <w:webHidden/>
              </w:rPr>
              <w:fldChar w:fldCharType="separate"/>
            </w:r>
            <w:r w:rsidR="001C555F">
              <w:rPr>
                <w:noProof/>
                <w:webHidden/>
              </w:rPr>
              <w:t>9</w:t>
            </w:r>
            <w:r>
              <w:rPr>
                <w:noProof/>
                <w:webHidden/>
              </w:rPr>
              <w:fldChar w:fldCharType="end"/>
            </w:r>
          </w:hyperlink>
        </w:p>
        <w:p w14:paraId="5E267909" w14:textId="00421A5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57" w:history="1">
            <w:r w:rsidRPr="00CC496A">
              <w:rPr>
                <w:rStyle w:val="Hipervnculo"/>
                <w:noProof/>
              </w:rPr>
              <w:t>4.3 Requisitos Funcionales de Consulta M</w:t>
            </w:r>
            <w:r w:rsidRPr="00CC496A">
              <w:rPr>
                <w:rStyle w:val="Hipervnculo"/>
                <w:noProof/>
              </w:rPr>
              <w:t>é</w:t>
            </w:r>
            <w:r w:rsidRPr="00CC496A">
              <w:rPr>
                <w:rStyle w:val="Hipervnculo"/>
                <w:noProof/>
              </w:rPr>
              <w:t>dica</w:t>
            </w:r>
            <w:r>
              <w:rPr>
                <w:noProof/>
                <w:webHidden/>
              </w:rPr>
              <w:tab/>
            </w:r>
            <w:r>
              <w:rPr>
                <w:noProof/>
                <w:webHidden/>
              </w:rPr>
              <w:fldChar w:fldCharType="begin"/>
            </w:r>
            <w:r>
              <w:rPr>
                <w:noProof/>
                <w:webHidden/>
              </w:rPr>
              <w:instrText xml:space="preserve"> PAGEREF _Toc215410857 \h </w:instrText>
            </w:r>
            <w:r>
              <w:rPr>
                <w:noProof/>
                <w:webHidden/>
              </w:rPr>
            </w:r>
            <w:r>
              <w:rPr>
                <w:noProof/>
                <w:webHidden/>
              </w:rPr>
              <w:fldChar w:fldCharType="separate"/>
            </w:r>
            <w:r w:rsidR="001C555F">
              <w:rPr>
                <w:noProof/>
                <w:webHidden/>
              </w:rPr>
              <w:t>9</w:t>
            </w:r>
            <w:r>
              <w:rPr>
                <w:noProof/>
                <w:webHidden/>
              </w:rPr>
              <w:fldChar w:fldCharType="end"/>
            </w:r>
          </w:hyperlink>
        </w:p>
        <w:p w14:paraId="04FE44A9" w14:textId="0C397EC4"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58" w:history="1">
            <w:r w:rsidRPr="00CC496A">
              <w:rPr>
                <w:rStyle w:val="Hipervnculo"/>
                <w:noProof/>
              </w:rPr>
              <w:t>4.4 Requisitos Funcionales de Gesti</w:t>
            </w:r>
            <w:r w:rsidRPr="00CC496A">
              <w:rPr>
                <w:rStyle w:val="Hipervnculo"/>
                <w:noProof/>
              </w:rPr>
              <w:t>ó</w:t>
            </w:r>
            <w:r w:rsidRPr="00CC496A">
              <w:rPr>
                <w:rStyle w:val="Hipervnculo"/>
                <w:noProof/>
              </w:rPr>
              <w:t>n de Recursos</w:t>
            </w:r>
            <w:r>
              <w:rPr>
                <w:noProof/>
                <w:webHidden/>
              </w:rPr>
              <w:tab/>
            </w:r>
            <w:r>
              <w:rPr>
                <w:noProof/>
                <w:webHidden/>
              </w:rPr>
              <w:fldChar w:fldCharType="begin"/>
            </w:r>
            <w:r>
              <w:rPr>
                <w:noProof/>
                <w:webHidden/>
              </w:rPr>
              <w:instrText xml:space="preserve"> PAGEREF _Toc215410858 \h </w:instrText>
            </w:r>
            <w:r>
              <w:rPr>
                <w:noProof/>
                <w:webHidden/>
              </w:rPr>
            </w:r>
            <w:r>
              <w:rPr>
                <w:noProof/>
                <w:webHidden/>
              </w:rPr>
              <w:fldChar w:fldCharType="separate"/>
            </w:r>
            <w:r w:rsidR="001C555F">
              <w:rPr>
                <w:noProof/>
                <w:webHidden/>
              </w:rPr>
              <w:t>10</w:t>
            </w:r>
            <w:r>
              <w:rPr>
                <w:noProof/>
                <w:webHidden/>
              </w:rPr>
              <w:fldChar w:fldCharType="end"/>
            </w:r>
          </w:hyperlink>
        </w:p>
        <w:p w14:paraId="299CBA92" w14:textId="43C3BB3C"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59" w:history="1">
            <w:r w:rsidRPr="00CC496A">
              <w:rPr>
                <w:rStyle w:val="Hipervnculo"/>
                <w:noProof/>
              </w:rPr>
              <w:t>4.5 Requisitos Funcionales de Facturaci</w:t>
            </w:r>
            <w:r w:rsidRPr="00CC496A">
              <w:rPr>
                <w:rStyle w:val="Hipervnculo"/>
                <w:noProof/>
              </w:rPr>
              <w:t>ó</w:t>
            </w:r>
            <w:r w:rsidRPr="00CC496A">
              <w:rPr>
                <w:rStyle w:val="Hipervnculo"/>
                <w:noProof/>
              </w:rPr>
              <w:t>n</w:t>
            </w:r>
            <w:r>
              <w:rPr>
                <w:noProof/>
                <w:webHidden/>
              </w:rPr>
              <w:tab/>
            </w:r>
            <w:r>
              <w:rPr>
                <w:noProof/>
                <w:webHidden/>
              </w:rPr>
              <w:fldChar w:fldCharType="begin"/>
            </w:r>
            <w:r>
              <w:rPr>
                <w:noProof/>
                <w:webHidden/>
              </w:rPr>
              <w:instrText xml:space="preserve"> PAGEREF _Toc215410859 \h </w:instrText>
            </w:r>
            <w:r>
              <w:rPr>
                <w:noProof/>
                <w:webHidden/>
              </w:rPr>
            </w:r>
            <w:r>
              <w:rPr>
                <w:noProof/>
                <w:webHidden/>
              </w:rPr>
              <w:fldChar w:fldCharType="separate"/>
            </w:r>
            <w:r w:rsidR="001C555F">
              <w:rPr>
                <w:noProof/>
                <w:webHidden/>
              </w:rPr>
              <w:t>10</w:t>
            </w:r>
            <w:r>
              <w:rPr>
                <w:noProof/>
                <w:webHidden/>
              </w:rPr>
              <w:fldChar w:fldCharType="end"/>
            </w:r>
          </w:hyperlink>
        </w:p>
        <w:p w14:paraId="7CAE4F33" w14:textId="6B9FB2A4"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0" w:history="1">
            <w:r w:rsidRPr="00CC496A">
              <w:rPr>
                <w:rStyle w:val="Hipervnculo"/>
                <w:noProof/>
              </w:rPr>
              <w:t>4.6 Requisitos Funcionales de Administraci</w:t>
            </w:r>
            <w:r w:rsidRPr="00CC496A">
              <w:rPr>
                <w:rStyle w:val="Hipervnculo"/>
                <w:noProof/>
              </w:rPr>
              <w:t>ó</w:t>
            </w:r>
            <w:r w:rsidRPr="00CC496A">
              <w:rPr>
                <w:rStyle w:val="Hipervnculo"/>
                <w:noProof/>
              </w:rPr>
              <w:t>n</w:t>
            </w:r>
            <w:r>
              <w:rPr>
                <w:noProof/>
                <w:webHidden/>
              </w:rPr>
              <w:tab/>
            </w:r>
            <w:r>
              <w:rPr>
                <w:noProof/>
                <w:webHidden/>
              </w:rPr>
              <w:fldChar w:fldCharType="begin"/>
            </w:r>
            <w:r>
              <w:rPr>
                <w:noProof/>
                <w:webHidden/>
              </w:rPr>
              <w:instrText xml:space="preserve"> PAGEREF _Toc215410860 \h </w:instrText>
            </w:r>
            <w:r>
              <w:rPr>
                <w:noProof/>
                <w:webHidden/>
              </w:rPr>
            </w:r>
            <w:r>
              <w:rPr>
                <w:noProof/>
                <w:webHidden/>
              </w:rPr>
              <w:fldChar w:fldCharType="separate"/>
            </w:r>
            <w:r w:rsidR="001C555F">
              <w:rPr>
                <w:noProof/>
                <w:webHidden/>
              </w:rPr>
              <w:t>10</w:t>
            </w:r>
            <w:r>
              <w:rPr>
                <w:noProof/>
                <w:webHidden/>
              </w:rPr>
              <w:fldChar w:fldCharType="end"/>
            </w:r>
          </w:hyperlink>
        </w:p>
        <w:p w14:paraId="46214167" w14:textId="3DC991ED"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61" w:history="1">
            <w:r w:rsidRPr="00CC496A">
              <w:rPr>
                <w:rStyle w:val="Hipervnculo"/>
                <w:noProof/>
              </w:rPr>
              <w:t>5. REQUISITOS NO FUNCIONALES</w:t>
            </w:r>
            <w:r>
              <w:rPr>
                <w:noProof/>
                <w:webHidden/>
              </w:rPr>
              <w:tab/>
            </w:r>
            <w:r>
              <w:rPr>
                <w:noProof/>
                <w:webHidden/>
              </w:rPr>
              <w:fldChar w:fldCharType="begin"/>
            </w:r>
            <w:r>
              <w:rPr>
                <w:noProof/>
                <w:webHidden/>
              </w:rPr>
              <w:instrText xml:space="preserve"> PAGEREF _Toc215410861 \h </w:instrText>
            </w:r>
            <w:r>
              <w:rPr>
                <w:noProof/>
                <w:webHidden/>
              </w:rPr>
            </w:r>
            <w:r>
              <w:rPr>
                <w:noProof/>
                <w:webHidden/>
              </w:rPr>
              <w:fldChar w:fldCharType="separate"/>
            </w:r>
            <w:r w:rsidR="001C555F">
              <w:rPr>
                <w:noProof/>
                <w:webHidden/>
              </w:rPr>
              <w:t>11</w:t>
            </w:r>
            <w:r>
              <w:rPr>
                <w:noProof/>
                <w:webHidden/>
              </w:rPr>
              <w:fldChar w:fldCharType="end"/>
            </w:r>
          </w:hyperlink>
        </w:p>
        <w:p w14:paraId="04D6D939" w14:textId="29202A8C"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2" w:history="1">
            <w:r w:rsidRPr="00CC496A">
              <w:rPr>
                <w:rStyle w:val="Hipervnculo"/>
                <w:noProof/>
              </w:rPr>
              <w:t>5.1 Seguridad</w:t>
            </w:r>
            <w:r>
              <w:rPr>
                <w:noProof/>
                <w:webHidden/>
              </w:rPr>
              <w:tab/>
            </w:r>
            <w:r>
              <w:rPr>
                <w:noProof/>
                <w:webHidden/>
              </w:rPr>
              <w:fldChar w:fldCharType="begin"/>
            </w:r>
            <w:r>
              <w:rPr>
                <w:noProof/>
                <w:webHidden/>
              </w:rPr>
              <w:instrText xml:space="preserve"> PAGEREF _Toc215410862 \h </w:instrText>
            </w:r>
            <w:r>
              <w:rPr>
                <w:noProof/>
                <w:webHidden/>
              </w:rPr>
            </w:r>
            <w:r>
              <w:rPr>
                <w:noProof/>
                <w:webHidden/>
              </w:rPr>
              <w:fldChar w:fldCharType="separate"/>
            </w:r>
            <w:r w:rsidR="001C555F">
              <w:rPr>
                <w:noProof/>
                <w:webHidden/>
              </w:rPr>
              <w:t>11</w:t>
            </w:r>
            <w:r>
              <w:rPr>
                <w:noProof/>
                <w:webHidden/>
              </w:rPr>
              <w:fldChar w:fldCharType="end"/>
            </w:r>
          </w:hyperlink>
        </w:p>
        <w:p w14:paraId="41581A27" w14:textId="5733107B"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3" w:history="1">
            <w:r w:rsidRPr="00CC496A">
              <w:rPr>
                <w:rStyle w:val="Hipervnculo"/>
                <w:noProof/>
              </w:rPr>
              <w:t>5.2 Rendimiento</w:t>
            </w:r>
            <w:r>
              <w:rPr>
                <w:noProof/>
                <w:webHidden/>
              </w:rPr>
              <w:tab/>
            </w:r>
            <w:r>
              <w:rPr>
                <w:noProof/>
                <w:webHidden/>
              </w:rPr>
              <w:fldChar w:fldCharType="begin"/>
            </w:r>
            <w:r>
              <w:rPr>
                <w:noProof/>
                <w:webHidden/>
              </w:rPr>
              <w:instrText xml:space="preserve"> PAGEREF _Toc215410863 \h </w:instrText>
            </w:r>
            <w:r>
              <w:rPr>
                <w:noProof/>
                <w:webHidden/>
              </w:rPr>
            </w:r>
            <w:r>
              <w:rPr>
                <w:noProof/>
                <w:webHidden/>
              </w:rPr>
              <w:fldChar w:fldCharType="separate"/>
            </w:r>
            <w:r w:rsidR="001C555F">
              <w:rPr>
                <w:noProof/>
                <w:webHidden/>
              </w:rPr>
              <w:t>11</w:t>
            </w:r>
            <w:r>
              <w:rPr>
                <w:noProof/>
                <w:webHidden/>
              </w:rPr>
              <w:fldChar w:fldCharType="end"/>
            </w:r>
          </w:hyperlink>
        </w:p>
        <w:p w14:paraId="6BF017B7" w14:textId="342C9D5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4" w:history="1">
            <w:r w:rsidRPr="00CC496A">
              <w:rPr>
                <w:rStyle w:val="Hipervnculo"/>
                <w:noProof/>
              </w:rPr>
              <w:t>5.3 Disponibilidad y Confiabilidad</w:t>
            </w:r>
            <w:r>
              <w:rPr>
                <w:noProof/>
                <w:webHidden/>
              </w:rPr>
              <w:tab/>
            </w:r>
            <w:r>
              <w:rPr>
                <w:noProof/>
                <w:webHidden/>
              </w:rPr>
              <w:fldChar w:fldCharType="begin"/>
            </w:r>
            <w:r>
              <w:rPr>
                <w:noProof/>
                <w:webHidden/>
              </w:rPr>
              <w:instrText xml:space="preserve"> PAGEREF _Toc215410864 \h </w:instrText>
            </w:r>
            <w:r>
              <w:rPr>
                <w:noProof/>
                <w:webHidden/>
              </w:rPr>
            </w:r>
            <w:r>
              <w:rPr>
                <w:noProof/>
                <w:webHidden/>
              </w:rPr>
              <w:fldChar w:fldCharType="separate"/>
            </w:r>
            <w:r w:rsidR="001C555F">
              <w:rPr>
                <w:noProof/>
                <w:webHidden/>
              </w:rPr>
              <w:t>11</w:t>
            </w:r>
            <w:r>
              <w:rPr>
                <w:noProof/>
                <w:webHidden/>
              </w:rPr>
              <w:fldChar w:fldCharType="end"/>
            </w:r>
          </w:hyperlink>
        </w:p>
        <w:p w14:paraId="74CAC79B" w14:textId="3366E7D7"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5" w:history="1">
            <w:r w:rsidRPr="00CC496A">
              <w:rPr>
                <w:rStyle w:val="Hipervnculo"/>
                <w:noProof/>
              </w:rPr>
              <w:t>5.4 Usabilidad</w:t>
            </w:r>
            <w:r>
              <w:rPr>
                <w:noProof/>
                <w:webHidden/>
              </w:rPr>
              <w:tab/>
            </w:r>
            <w:r>
              <w:rPr>
                <w:noProof/>
                <w:webHidden/>
              </w:rPr>
              <w:fldChar w:fldCharType="begin"/>
            </w:r>
            <w:r>
              <w:rPr>
                <w:noProof/>
                <w:webHidden/>
              </w:rPr>
              <w:instrText xml:space="preserve"> PAGEREF _Toc215410865 \h </w:instrText>
            </w:r>
            <w:r>
              <w:rPr>
                <w:noProof/>
                <w:webHidden/>
              </w:rPr>
            </w:r>
            <w:r>
              <w:rPr>
                <w:noProof/>
                <w:webHidden/>
              </w:rPr>
              <w:fldChar w:fldCharType="separate"/>
            </w:r>
            <w:r w:rsidR="001C555F">
              <w:rPr>
                <w:noProof/>
                <w:webHidden/>
              </w:rPr>
              <w:t>12</w:t>
            </w:r>
            <w:r>
              <w:rPr>
                <w:noProof/>
                <w:webHidden/>
              </w:rPr>
              <w:fldChar w:fldCharType="end"/>
            </w:r>
          </w:hyperlink>
        </w:p>
        <w:p w14:paraId="22587687" w14:textId="57D7284F"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6" w:history="1">
            <w:r w:rsidRPr="00CC496A">
              <w:rPr>
                <w:rStyle w:val="Hipervnculo"/>
                <w:noProof/>
              </w:rPr>
              <w:t>5.5 Compatibilidad</w:t>
            </w:r>
            <w:r>
              <w:rPr>
                <w:noProof/>
                <w:webHidden/>
              </w:rPr>
              <w:tab/>
            </w:r>
            <w:r>
              <w:rPr>
                <w:noProof/>
                <w:webHidden/>
              </w:rPr>
              <w:fldChar w:fldCharType="begin"/>
            </w:r>
            <w:r>
              <w:rPr>
                <w:noProof/>
                <w:webHidden/>
              </w:rPr>
              <w:instrText xml:space="preserve"> PAGEREF _Toc215410866 \h </w:instrText>
            </w:r>
            <w:r>
              <w:rPr>
                <w:noProof/>
                <w:webHidden/>
              </w:rPr>
            </w:r>
            <w:r>
              <w:rPr>
                <w:noProof/>
                <w:webHidden/>
              </w:rPr>
              <w:fldChar w:fldCharType="separate"/>
            </w:r>
            <w:r w:rsidR="001C555F">
              <w:rPr>
                <w:noProof/>
                <w:webHidden/>
              </w:rPr>
              <w:t>12</w:t>
            </w:r>
            <w:r>
              <w:rPr>
                <w:noProof/>
                <w:webHidden/>
              </w:rPr>
              <w:fldChar w:fldCharType="end"/>
            </w:r>
          </w:hyperlink>
        </w:p>
        <w:p w14:paraId="36C7DE34" w14:textId="48FCF1C8"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7" w:history="1">
            <w:r w:rsidRPr="00CC496A">
              <w:rPr>
                <w:rStyle w:val="Hipervnculo"/>
                <w:noProof/>
              </w:rPr>
              <w:t>5.6 Mantenibilidad</w:t>
            </w:r>
            <w:r>
              <w:rPr>
                <w:noProof/>
                <w:webHidden/>
              </w:rPr>
              <w:tab/>
            </w:r>
            <w:r>
              <w:rPr>
                <w:noProof/>
                <w:webHidden/>
              </w:rPr>
              <w:fldChar w:fldCharType="begin"/>
            </w:r>
            <w:r>
              <w:rPr>
                <w:noProof/>
                <w:webHidden/>
              </w:rPr>
              <w:instrText xml:space="preserve"> PAGEREF _Toc215410867 \h </w:instrText>
            </w:r>
            <w:r>
              <w:rPr>
                <w:noProof/>
                <w:webHidden/>
              </w:rPr>
            </w:r>
            <w:r>
              <w:rPr>
                <w:noProof/>
                <w:webHidden/>
              </w:rPr>
              <w:fldChar w:fldCharType="separate"/>
            </w:r>
            <w:r w:rsidR="001C555F">
              <w:rPr>
                <w:noProof/>
                <w:webHidden/>
              </w:rPr>
              <w:t>12</w:t>
            </w:r>
            <w:r>
              <w:rPr>
                <w:noProof/>
                <w:webHidden/>
              </w:rPr>
              <w:fldChar w:fldCharType="end"/>
            </w:r>
          </w:hyperlink>
        </w:p>
        <w:p w14:paraId="2CA43D78" w14:textId="32B641E9"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68" w:history="1">
            <w:r w:rsidRPr="00CC496A">
              <w:rPr>
                <w:rStyle w:val="Hipervnculo"/>
                <w:noProof/>
              </w:rPr>
              <w:t>6. AN</w:t>
            </w:r>
            <w:r w:rsidRPr="00CC496A">
              <w:rPr>
                <w:rStyle w:val="Hipervnculo"/>
                <w:noProof/>
              </w:rPr>
              <w:t>Á</w:t>
            </w:r>
            <w:r w:rsidRPr="00CC496A">
              <w:rPr>
                <w:rStyle w:val="Hipervnculo"/>
                <w:noProof/>
              </w:rPr>
              <w:t>LISIS Y MODELADO DE CASOS DE USO</w:t>
            </w:r>
            <w:r>
              <w:rPr>
                <w:noProof/>
                <w:webHidden/>
              </w:rPr>
              <w:tab/>
            </w:r>
            <w:r>
              <w:rPr>
                <w:noProof/>
                <w:webHidden/>
              </w:rPr>
              <w:fldChar w:fldCharType="begin"/>
            </w:r>
            <w:r>
              <w:rPr>
                <w:noProof/>
                <w:webHidden/>
              </w:rPr>
              <w:instrText xml:space="preserve"> PAGEREF _Toc215410868 \h </w:instrText>
            </w:r>
            <w:r>
              <w:rPr>
                <w:noProof/>
                <w:webHidden/>
              </w:rPr>
            </w:r>
            <w:r>
              <w:rPr>
                <w:noProof/>
                <w:webHidden/>
              </w:rPr>
              <w:fldChar w:fldCharType="separate"/>
            </w:r>
            <w:r w:rsidR="001C555F">
              <w:rPr>
                <w:noProof/>
                <w:webHidden/>
              </w:rPr>
              <w:t>13</w:t>
            </w:r>
            <w:r>
              <w:rPr>
                <w:noProof/>
                <w:webHidden/>
              </w:rPr>
              <w:fldChar w:fldCharType="end"/>
            </w:r>
          </w:hyperlink>
        </w:p>
        <w:p w14:paraId="33D6F07F" w14:textId="6E9C7B4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69" w:history="1">
            <w:r w:rsidRPr="00CC496A">
              <w:rPr>
                <w:rStyle w:val="Hipervnculo"/>
                <w:noProof/>
              </w:rPr>
              <w:t>6.1 Especificaci</w:t>
            </w:r>
            <w:r w:rsidRPr="00CC496A">
              <w:rPr>
                <w:rStyle w:val="Hipervnculo"/>
                <w:noProof/>
              </w:rPr>
              <w:t>ó</w:t>
            </w:r>
            <w:r w:rsidRPr="00CC496A">
              <w:rPr>
                <w:rStyle w:val="Hipervnculo"/>
                <w:noProof/>
              </w:rPr>
              <w:t>n de Casos de Uso Cr</w:t>
            </w:r>
            <w:r w:rsidRPr="00CC496A">
              <w:rPr>
                <w:rStyle w:val="Hipervnculo"/>
                <w:noProof/>
              </w:rPr>
              <w:t>í</w:t>
            </w:r>
            <w:r w:rsidRPr="00CC496A">
              <w:rPr>
                <w:rStyle w:val="Hipervnculo"/>
                <w:noProof/>
              </w:rPr>
              <w:t>ticos</w:t>
            </w:r>
            <w:r>
              <w:rPr>
                <w:noProof/>
                <w:webHidden/>
              </w:rPr>
              <w:tab/>
            </w:r>
            <w:r>
              <w:rPr>
                <w:noProof/>
                <w:webHidden/>
              </w:rPr>
              <w:fldChar w:fldCharType="begin"/>
            </w:r>
            <w:r>
              <w:rPr>
                <w:noProof/>
                <w:webHidden/>
              </w:rPr>
              <w:instrText xml:space="preserve"> PAGEREF _Toc215410869 \h </w:instrText>
            </w:r>
            <w:r>
              <w:rPr>
                <w:noProof/>
                <w:webHidden/>
              </w:rPr>
            </w:r>
            <w:r>
              <w:rPr>
                <w:noProof/>
                <w:webHidden/>
              </w:rPr>
              <w:fldChar w:fldCharType="separate"/>
            </w:r>
            <w:r w:rsidR="001C555F">
              <w:rPr>
                <w:noProof/>
                <w:webHidden/>
              </w:rPr>
              <w:t>13</w:t>
            </w:r>
            <w:r>
              <w:rPr>
                <w:noProof/>
                <w:webHidden/>
              </w:rPr>
              <w:fldChar w:fldCharType="end"/>
            </w:r>
          </w:hyperlink>
        </w:p>
        <w:p w14:paraId="57D5120D" w14:textId="7481FE3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70" w:history="1">
            <w:r w:rsidRPr="00CC496A">
              <w:rPr>
                <w:rStyle w:val="Hipervnculo"/>
                <w:noProof/>
              </w:rPr>
              <w:t>6.2 Matriz de Casos de Uso por Actor</w:t>
            </w:r>
            <w:r>
              <w:rPr>
                <w:noProof/>
                <w:webHidden/>
              </w:rPr>
              <w:tab/>
            </w:r>
            <w:r>
              <w:rPr>
                <w:noProof/>
                <w:webHidden/>
              </w:rPr>
              <w:fldChar w:fldCharType="begin"/>
            </w:r>
            <w:r>
              <w:rPr>
                <w:noProof/>
                <w:webHidden/>
              </w:rPr>
              <w:instrText xml:space="preserve"> PAGEREF _Toc215410870 \h </w:instrText>
            </w:r>
            <w:r>
              <w:rPr>
                <w:noProof/>
                <w:webHidden/>
              </w:rPr>
            </w:r>
            <w:r>
              <w:rPr>
                <w:noProof/>
                <w:webHidden/>
              </w:rPr>
              <w:fldChar w:fldCharType="separate"/>
            </w:r>
            <w:r w:rsidR="001C555F">
              <w:rPr>
                <w:noProof/>
                <w:webHidden/>
              </w:rPr>
              <w:t>15</w:t>
            </w:r>
            <w:r>
              <w:rPr>
                <w:noProof/>
                <w:webHidden/>
              </w:rPr>
              <w:fldChar w:fldCharType="end"/>
            </w:r>
          </w:hyperlink>
        </w:p>
        <w:p w14:paraId="2422555D" w14:textId="68571DDE"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71" w:history="1">
            <w:r w:rsidRPr="00CC496A">
              <w:rPr>
                <w:rStyle w:val="Hipervnculo"/>
                <w:noProof/>
              </w:rPr>
              <w:t>7. DIAGRAMAS UML</w:t>
            </w:r>
            <w:r>
              <w:rPr>
                <w:noProof/>
                <w:webHidden/>
              </w:rPr>
              <w:tab/>
            </w:r>
            <w:r>
              <w:rPr>
                <w:noProof/>
                <w:webHidden/>
              </w:rPr>
              <w:fldChar w:fldCharType="begin"/>
            </w:r>
            <w:r>
              <w:rPr>
                <w:noProof/>
                <w:webHidden/>
              </w:rPr>
              <w:instrText xml:space="preserve"> PAGEREF _Toc215410871 \h </w:instrText>
            </w:r>
            <w:r>
              <w:rPr>
                <w:noProof/>
                <w:webHidden/>
              </w:rPr>
            </w:r>
            <w:r>
              <w:rPr>
                <w:noProof/>
                <w:webHidden/>
              </w:rPr>
              <w:fldChar w:fldCharType="separate"/>
            </w:r>
            <w:r w:rsidR="001C555F">
              <w:rPr>
                <w:noProof/>
                <w:webHidden/>
              </w:rPr>
              <w:t>15</w:t>
            </w:r>
            <w:r>
              <w:rPr>
                <w:noProof/>
                <w:webHidden/>
              </w:rPr>
              <w:fldChar w:fldCharType="end"/>
            </w:r>
          </w:hyperlink>
        </w:p>
        <w:p w14:paraId="5431A60D" w14:textId="36FD2BB9"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72" w:history="1">
            <w:r w:rsidRPr="00CC496A">
              <w:rPr>
                <w:rStyle w:val="Hipervnculo"/>
                <w:noProof/>
              </w:rPr>
              <w:t>7.1 Diagrama de Casos de Uso del Sistema</w:t>
            </w:r>
            <w:r>
              <w:rPr>
                <w:noProof/>
                <w:webHidden/>
              </w:rPr>
              <w:tab/>
            </w:r>
            <w:r>
              <w:rPr>
                <w:noProof/>
                <w:webHidden/>
              </w:rPr>
              <w:fldChar w:fldCharType="begin"/>
            </w:r>
            <w:r>
              <w:rPr>
                <w:noProof/>
                <w:webHidden/>
              </w:rPr>
              <w:instrText xml:space="preserve"> PAGEREF _Toc215410872 \h </w:instrText>
            </w:r>
            <w:r>
              <w:rPr>
                <w:noProof/>
                <w:webHidden/>
              </w:rPr>
            </w:r>
            <w:r>
              <w:rPr>
                <w:noProof/>
                <w:webHidden/>
              </w:rPr>
              <w:fldChar w:fldCharType="separate"/>
            </w:r>
            <w:r w:rsidR="001C555F">
              <w:rPr>
                <w:noProof/>
                <w:webHidden/>
              </w:rPr>
              <w:t>15</w:t>
            </w:r>
            <w:r>
              <w:rPr>
                <w:noProof/>
                <w:webHidden/>
              </w:rPr>
              <w:fldChar w:fldCharType="end"/>
            </w:r>
          </w:hyperlink>
        </w:p>
        <w:p w14:paraId="0FBC35B0" w14:textId="29F87E76"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73" w:history="1">
            <w:r w:rsidRPr="00CC496A">
              <w:rPr>
                <w:rStyle w:val="Hipervnculo"/>
                <w:noProof/>
              </w:rPr>
              <w:t>7.2 Diagrama de Clases</w:t>
            </w:r>
            <w:r>
              <w:rPr>
                <w:noProof/>
                <w:webHidden/>
              </w:rPr>
              <w:tab/>
            </w:r>
            <w:r>
              <w:rPr>
                <w:noProof/>
                <w:webHidden/>
              </w:rPr>
              <w:fldChar w:fldCharType="begin"/>
            </w:r>
            <w:r>
              <w:rPr>
                <w:noProof/>
                <w:webHidden/>
              </w:rPr>
              <w:instrText xml:space="preserve"> PAGEREF _Toc215410873 \h </w:instrText>
            </w:r>
            <w:r>
              <w:rPr>
                <w:noProof/>
                <w:webHidden/>
              </w:rPr>
            </w:r>
            <w:r>
              <w:rPr>
                <w:noProof/>
                <w:webHidden/>
              </w:rPr>
              <w:fldChar w:fldCharType="separate"/>
            </w:r>
            <w:r w:rsidR="001C555F">
              <w:rPr>
                <w:noProof/>
                <w:webHidden/>
              </w:rPr>
              <w:t>16</w:t>
            </w:r>
            <w:r>
              <w:rPr>
                <w:noProof/>
                <w:webHidden/>
              </w:rPr>
              <w:fldChar w:fldCharType="end"/>
            </w:r>
          </w:hyperlink>
        </w:p>
        <w:p w14:paraId="4264692B" w14:textId="68C9C4D6"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74" w:history="1">
            <w:r w:rsidRPr="00CC496A">
              <w:rPr>
                <w:rStyle w:val="Hipervnculo"/>
                <w:noProof/>
              </w:rPr>
              <w:t>7.3 Diagrama de Actividades</w:t>
            </w:r>
            <w:r>
              <w:rPr>
                <w:noProof/>
                <w:webHidden/>
              </w:rPr>
              <w:tab/>
            </w:r>
            <w:r>
              <w:rPr>
                <w:noProof/>
                <w:webHidden/>
              </w:rPr>
              <w:fldChar w:fldCharType="begin"/>
            </w:r>
            <w:r>
              <w:rPr>
                <w:noProof/>
                <w:webHidden/>
              </w:rPr>
              <w:instrText xml:space="preserve"> PAGEREF _Toc215410874 \h </w:instrText>
            </w:r>
            <w:r>
              <w:rPr>
                <w:noProof/>
                <w:webHidden/>
              </w:rPr>
            </w:r>
            <w:r>
              <w:rPr>
                <w:noProof/>
                <w:webHidden/>
              </w:rPr>
              <w:fldChar w:fldCharType="separate"/>
            </w:r>
            <w:r w:rsidR="001C555F">
              <w:rPr>
                <w:noProof/>
                <w:webHidden/>
              </w:rPr>
              <w:t>17</w:t>
            </w:r>
            <w:r>
              <w:rPr>
                <w:noProof/>
                <w:webHidden/>
              </w:rPr>
              <w:fldChar w:fldCharType="end"/>
            </w:r>
          </w:hyperlink>
        </w:p>
        <w:p w14:paraId="2123745C" w14:textId="2249713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75" w:history="1">
            <w:r w:rsidRPr="00CC496A">
              <w:rPr>
                <w:rStyle w:val="Hipervnculo"/>
                <w:noProof/>
              </w:rPr>
              <w:t>Diagrama de Actividades-Establecer contrato</w:t>
            </w:r>
            <w:r>
              <w:rPr>
                <w:noProof/>
                <w:webHidden/>
              </w:rPr>
              <w:tab/>
            </w:r>
            <w:r>
              <w:rPr>
                <w:noProof/>
                <w:webHidden/>
              </w:rPr>
              <w:fldChar w:fldCharType="begin"/>
            </w:r>
            <w:r>
              <w:rPr>
                <w:noProof/>
                <w:webHidden/>
              </w:rPr>
              <w:instrText xml:space="preserve"> PAGEREF _Toc215410875 \h </w:instrText>
            </w:r>
            <w:r>
              <w:rPr>
                <w:noProof/>
                <w:webHidden/>
              </w:rPr>
            </w:r>
            <w:r>
              <w:rPr>
                <w:noProof/>
                <w:webHidden/>
              </w:rPr>
              <w:fldChar w:fldCharType="separate"/>
            </w:r>
            <w:r w:rsidR="001C555F">
              <w:rPr>
                <w:noProof/>
                <w:webHidden/>
              </w:rPr>
              <w:t>17</w:t>
            </w:r>
            <w:r>
              <w:rPr>
                <w:noProof/>
                <w:webHidden/>
              </w:rPr>
              <w:fldChar w:fldCharType="end"/>
            </w:r>
          </w:hyperlink>
        </w:p>
        <w:p w14:paraId="6833A9D0" w14:textId="62ACF8B3"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76" w:history="1">
            <w:r w:rsidRPr="00CC496A">
              <w:rPr>
                <w:rStyle w:val="Hipervnculo"/>
                <w:noProof/>
              </w:rPr>
              <w:t>Diagrama de Actividades-Emisi</w:t>
            </w:r>
            <w:r w:rsidRPr="00CC496A">
              <w:rPr>
                <w:rStyle w:val="Hipervnculo"/>
                <w:noProof/>
              </w:rPr>
              <w:t>ó</w:t>
            </w:r>
            <w:r w:rsidRPr="00CC496A">
              <w:rPr>
                <w:rStyle w:val="Hipervnculo"/>
                <w:noProof/>
              </w:rPr>
              <w:t>n de receta</w:t>
            </w:r>
            <w:r>
              <w:rPr>
                <w:noProof/>
                <w:webHidden/>
              </w:rPr>
              <w:tab/>
            </w:r>
            <w:r>
              <w:rPr>
                <w:noProof/>
                <w:webHidden/>
              </w:rPr>
              <w:fldChar w:fldCharType="begin"/>
            </w:r>
            <w:r>
              <w:rPr>
                <w:noProof/>
                <w:webHidden/>
              </w:rPr>
              <w:instrText xml:space="preserve"> PAGEREF _Toc215410876 \h </w:instrText>
            </w:r>
            <w:r>
              <w:rPr>
                <w:noProof/>
                <w:webHidden/>
              </w:rPr>
            </w:r>
            <w:r>
              <w:rPr>
                <w:noProof/>
                <w:webHidden/>
              </w:rPr>
              <w:fldChar w:fldCharType="separate"/>
            </w:r>
            <w:r w:rsidR="001C555F">
              <w:rPr>
                <w:noProof/>
                <w:webHidden/>
              </w:rPr>
              <w:t>18</w:t>
            </w:r>
            <w:r>
              <w:rPr>
                <w:noProof/>
                <w:webHidden/>
              </w:rPr>
              <w:fldChar w:fldCharType="end"/>
            </w:r>
          </w:hyperlink>
        </w:p>
        <w:p w14:paraId="210679D7" w14:textId="11F7BF76"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77" w:history="1">
            <w:r w:rsidRPr="00CC496A">
              <w:rPr>
                <w:rStyle w:val="Hipervnculo"/>
                <w:noProof/>
              </w:rPr>
              <w:t>Diagrama de Actividades-Emisi</w:t>
            </w:r>
            <w:r w:rsidRPr="00CC496A">
              <w:rPr>
                <w:rStyle w:val="Hipervnculo"/>
                <w:noProof/>
              </w:rPr>
              <w:t>ó</w:t>
            </w:r>
            <w:r w:rsidRPr="00CC496A">
              <w:rPr>
                <w:rStyle w:val="Hipervnculo"/>
                <w:noProof/>
              </w:rPr>
              <w:t>n de receta</w:t>
            </w:r>
            <w:r>
              <w:rPr>
                <w:noProof/>
                <w:webHidden/>
              </w:rPr>
              <w:tab/>
            </w:r>
            <w:r>
              <w:rPr>
                <w:noProof/>
                <w:webHidden/>
              </w:rPr>
              <w:fldChar w:fldCharType="begin"/>
            </w:r>
            <w:r>
              <w:rPr>
                <w:noProof/>
                <w:webHidden/>
              </w:rPr>
              <w:instrText xml:space="preserve"> PAGEREF _Toc215410877 \h </w:instrText>
            </w:r>
            <w:r>
              <w:rPr>
                <w:noProof/>
                <w:webHidden/>
              </w:rPr>
            </w:r>
            <w:r>
              <w:rPr>
                <w:noProof/>
                <w:webHidden/>
              </w:rPr>
              <w:fldChar w:fldCharType="separate"/>
            </w:r>
            <w:r w:rsidR="001C555F">
              <w:rPr>
                <w:noProof/>
                <w:webHidden/>
              </w:rPr>
              <w:t>19</w:t>
            </w:r>
            <w:r>
              <w:rPr>
                <w:noProof/>
                <w:webHidden/>
              </w:rPr>
              <w:fldChar w:fldCharType="end"/>
            </w:r>
          </w:hyperlink>
        </w:p>
        <w:p w14:paraId="107CE874" w14:textId="7C03D4F7"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78" w:history="1">
            <w:r w:rsidRPr="00CC496A">
              <w:rPr>
                <w:rStyle w:val="Hipervnculo"/>
                <w:noProof/>
              </w:rPr>
              <w:t>7.4 Diagrama de Estados</w:t>
            </w:r>
            <w:r>
              <w:rPr>
                <w:noProof/>
                <w:webHidden/>
              </w:rPr>
              <w:tab/>
            </w:r>
            <w:r>
              <w:rPr>
                <w:noProof/>
                <w:webHidden/>
              </w:rPr>
              <w:fldChar w:fldCharType="begin"/>
            </w:r>
            <w:r>
              <w:rPr>
                <w:noProof/>
                <w:webHidden/>
              </w:rPr>
              <w:instrText xml:space="preserve"> PAGEREF _Toc215410878 \h </w:instrText>
            </w:r>
            <w:r>
              <w:rPr>
                <w:noProof/>
                <w:webHidden/>
              </w:rPr>
            </w:r>
            <w:r>
              <w:rPr>
                <w:noProof/>
                <w:webHidden/>
              </w:rPr>
              <w:fldChar w:fldCharType="separate"/>
            </w:r>
            <w:r w:rsidR="001C555F">
              <w:rPr>
                <w:noProof/>
                <w:webHidden/>
              </w:rPr>
              <w:t>20</w:t>
            </w:r>
            <w:r>
              <w:rPr>
                <w:noProof/>
                <w:webHidden/>
              </w:rPr>
              <w:fldChar w:fldCharType="end"/>
            </w:r>
          </w:hyperlink>
        </w:p>
        <w:p w14:paraId="22EE5839" w14:textId="46E032BE"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79" w:history="1">
            <w:r w:rsidRPr="00CC496A">
              <w:rPr>
                <w:rStyle w:val="Hipervnculo"/>
                <w:noProof/>
              </w:rPr>
              <w:t>7.5 Diagrama de Secuencia</w:t>
            </w:r>
            <w:r>
              <w:rPr>
                <w:noProof/>
                <w:webHidden/>
              </w:rPr>
              <w:tab/>
            </w:r>
            <w:r>
              <w:rPr>
                <w:noProof/>
                <w:webHidden/>
              </w:rPr>
              <w:fldChar w:fldCharType="begin"/>
            </w:r>
            <w:r>
              <w:rPr>
                <w:noProof/>
                <w:webHidden/>
              </w:rPr>
              <w:instrText xml:space="preserve"> PAGEREF _Toc215410879 \h </w:instrText>
            </w:r>
            <w:r>
              <w:rPr>
                <w:noProof/>
                <w:webHidden/>
              </w:rPr>
            </w:r>
            <w:r>
              <w:rPr>
                <w:noProof/>
                <w:webHidden/>
              </w:rPr>
              <w:fldChar w:fldCharType="separate"/>
            </w:r>
            <w:r w:rsidR="001C555F">
              <w:rPr>
                <w:noProof/>
                <w:webHidden/>
              </w:rPr>
              <w:t>20</w:t>
            </w:r>
            <w:r>
              <w:rPr>
                <w:noProof/>
                <w:webHidden/>
              </w:rPr>
              <w:fldChar w:fldCharType="end"/>
            </w:r>
          </w:hyperlink>
        </w:p>
        <w:p w14:paraId="2CBB5162" w14:textId="16FCFD0D"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80" w:history="1">
            <w:r w:rsidRPr="00CC496A">
              <w:rPr>
                <w:rStyle w:val="Hipervnculo"/>
                <w:noProof/>
              </w:rPr>
              <w:t>Diagrama de secuencia-Registrar convenio</w:t>
            </w:r>
            <w:r>
              <w:rPr>
                <w:noProof/>
                <w:webHidden/>
              </w:rPr>
              <w:tab/>
            </w:r>
            <w:r>
              <w:rPr>
                <w:noProof/>
                <w:webHidden/>
              </w:rPr>
              <w:fldChar w:fldCharType="begin"/>
            </w:r>
            <w:r>
              <w:rPr>
                <w:noProof/>
                <w:webHidden/>
              </w:rPr>
              <w:instrText xml:space="preserve"> PAGEREF _Toc215410880 \h </w:instrText>
            </w:r>
            <w:r>
              <w:rPr>
                <w:noProof/>
                <w:webHidden/>
              </w:rPr>
            </w:r>
            <w:r>
              <w:rPr>
                <w:noProof/>
                <w:webHidden/>
              </w:rPr>
              <w:fldChar w:fldCharType="separate"/>
            </w:r>
            <w:r w:rsidR="001C555F">
              <w:rPr>
                <w:noProof/>
                <w:webHidden/>
              </w:rPr>
              <w:t>21</w:t>
            </w:r>
            <w:r>
              <w:rPr>
                <w:noProof/>
                <w:webHidden/>
              </w:rPr>
              <w:fldChar w:fldCharType="end"/>
            </w:r>
          </w:hyperlink>
        </w:p>
        <w:p w14:paraId="292DEBCD" w14:textId="3445346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81" w:history="1">
            <w:r w:rsidRPr="00CC496A">
              <w:rPr>
                <w:rStyle w:val="Hipervnculo"/>
                <w:noProof/>
              </w:rPr>
              <w:t>Diagrama de Secuencia Emitir MIPRES</w:t>
            </w:r>
            <w:r>
              <w:rPr>
                <w:noProof/>
                <w:webHidden/>
              </w:rPr>
              <w:tab/>
            </w:r>
            <w:r>
              <w:rPr>
                <w:noProof/>
                <w:webHidden/>
              </w:rPr>
              <w:fldChar w:fldCharType="begin"/>
            </w:r>
            <w:r>
              <w:rPr>
                <w:noProof/>
                <w:webHidden/>
              </w:rPr>
              <w:instrText xml:space="preserve"> PAGEREF _Toc215410881 \h </w:instrText>
            </w:r>
            <w:r>
              <w:rPr>
                <w:noProof/>
                <w:webHidden/>
              </w:rPr>
            </w:r>
            <w:r>
              <w:rPr>
                <w:noProof/>
                <w:webHidden/>
              </w:rPr>
              <w:fldChar w:fldCharType="separate"/>
            </w:r>
            <w:r w:rsidR="001C555F">
              <w:rPr>
                <w:noProof/>
                <w:webHidden/>
              </w:rPr>
              <w:t>21</w:t>
            </w:r>
            <w:r>
              <w:rPr>
                <w:noProof/>
                <w:webHidden/>
              </w:rPr>
              <w:fldChar w:fldCharType="end"/>
            </w:r>
          </w:hyperlink>
        </w:p>
        <w:p w14:paraId="61BBF116" w14:textId="70AB673E"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82" w:history="1">
            <w:r w:rsidRPr="00CC496A">
              <w:rPr>
                <w:rStyle w:val="Hipervnculo"/>
                <w:noProof/>
              </w:rPr>
              <w:t>Diagrama de Secuencia Agendar cita</w:t>
            </w:r>
            <w:r>
              <w:rPr>
                <w:noProof/>
                <w:webHidden/>
              </w:rPr>
              <w:tab/>
            </w:r>
            <w:r>
              <w:rPr>
                <w:noProof/>
                <w:webHidden/>
              </w:rPr>
              <w:fldChar w:fldCharType="begin"/>
            </w:r>
            <w:r>
              <w:rPr>
                <w:noProof/>
                <w:webHidden/>
              </w:rPr>
              <w:instrText xml:space="preserve"> PAGEREF _Toc215410882 \h </w:instrText>
            </w:r>
            <w:r>
              <w:rPr>
                <w:noProof/>
                <w:webHidden/>
              </w:rPr>
            </w:r>
            <w:r>
              <w:rPr>
                <w:noProof/>
                <w:webHidden/>
              </w:rPr>
              <w:fldChar w:fldCharType="separate"/>
            </w:r>
            <w:r w:rsidR="001C555F">
              <w:rPr>
                <w:noProof/>
                <w:webHidden/>
              </w:rPr>
              <w:t>22</w:t>
            </w:r>
            <w:r>
              <w:rPr>
                <w:noProof/>
                <w:webHidden/>
              </w:rPr>
              <w:fldChar w:fldCharType="end"/>
            </w:r>
          </w:hyperlink>
        </w:p>
        <w:p w14:paraId="021CBC20" w14:textId="19A90BAB"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83" w:history="1">
            <w:r w:rsidRPr="00CC496A">
              <w:rPr>
                <w:rStyle w:val="Hipervnculo"/>
                <w:noProof/>
              </w:rPr>
              <w:t>Diagrama de secuencia -incorporar registro de la historia cl</w:t>
            </w:r>
            <w:r w:rsidRPr="00CC496A">
              <w:rPr>
                <w:rStyle w:val="Hipervnculo"/>
                <w:noProof/>
              </w:rPr>
              <w:t>í</w:t>
            </w:r>
            <w:r w:rsidRPr="00CC496A">
              <w:rPr>
                <w:rStyle w:val="Hipervnculo"/>
                <w:noProof/>
              </w:rPr>
              <w:t>nica</w:t>
            </w:r>
            <w:r>
              <w:rPr>
                <w:noProof/>
                <w:webHidden/>
              </w:rPr>
              <w:tab/>
            </w:r>
            <w:r>
              <w:rPr>
                <w:noProof/>
                <w:webHidden/>
              </w:rPr>
              <w:fldChar w:fldCharType="begin"/>
            </w:r>
            <w:r>
              <w:rPr>
                <w:noProof/>
                <w:webHidden/>
              </w:rPr>
              <w:instrText xml:space="preserve"> PAGEREF _Toc215410883 \h </w:instrText>
            </w:r>
            <w:r>
              <w:rPr>
                <w:noProof/>
                <w:webHidden/>
              </w:rPr>
            </w:r>
            <w:r>
              <w:rPr>
                <w:noProof/>
                <w:webHidden/>
              </w:rPr>
              <w:fldChar w:fldCharType="separate"/>
            </w:r>
            <w:r w:rsidR="001C555F">
              <w:rPr>
                <w:noProof/>
                <w:webHidden/>
              </w:rPr>
              <w:t>22</w:t>
            </w:r>
            <w:r>
              <w:rPr>
                <w:noProof/>
                <w:webHidden/>
              </w:rPr>
              <w:fldChar w:fldCharType="end"/>
            </w:r>
          </w:hyperlink>
        </w:p>
        <w:p w14:paraId="2369D704" w14:textId="5187FA40"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84" w:history="1">
            <w:r w:rsidRPr="00CC496A">
              <w:rPr>
                <w:rStyle w:val="Hipervnculo"/>
                <w:noProof/>
              </w:rPr>
              <w:t>7.6 Diagrama de Comunicaci</w:t>
            </w:r>
            <w:r w:rsidRPr="00CC496A">
              <w:rPr>
                <w:rStyle w:val="Hipervnculo"/>
                <w:noProof/>
              </w:rPr>
              <w:t>ó</w:t>
            </w:r>
            <w:r w:rsidRPr="00CC496A">
              <w:rPr>
                <w:rStyle w:val="Hipervnculo"/>
                <w:noProof/>
              </w:rPr>
              <w:t>n</w:t>
            </w:r>
            <w:r>
              <w:rPr>
                <w:noProof/>
                <w:webHidden/>
              </w:rPr>
              <w:tab/>
            </w:r>
            <w:r>
              <w:rPr>
                <w:noProof/>
                <w:webHidden/>
              </w:rPr>
              <w:fldChar w:fldCharType="begin"/>
            </w:r>
            <w:r>
              <w:rPr>
                <w:noProof/>
                <w:webHidden/>
              </w:rPr>
              <w:instrText xml:space="preserve"> PAGEREF _Toc215410884 \h </w:instrText>
            </w:r>
            <w:r>
              <w:rPr>
                <w:noProof/>
                <w:webHidden/>
              </w:rPr>
            </w:r>
            <w:r>
              <w:rPr>
                <w:noProof/>
                <w:webHidden/>
              </w:rPr>
              <w:fldChar w:fldCharType="separate"/>
            </w:r>
            <w:r w:rsidR="001C555F">
              <w:rPr>
                <w:noProof/>
                <w:webHidden/>
              </w:rPr>
              <w:t>23</w:t>
            </w:r>
            <w:r>
              <w:rPr>
                <w:noProof/>
                <w:webHidden/>
              </w:rPr>
              <w:fldChar w:fldCharType="end"/>
            </w:r>
          </w:hyperlink>
        </w:p>
        <w:p w14:paraId="2E6A818F" w14:textId="375AB81C"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85" w:history="1">
            <w:r w:rsidRPr="00CC496A">
              <w:rPr>
                <w:rStyle w:val="Hipervnculo"/>
                <w:noProof/>
              </w:rPr>
              <w:t>Diagrama de Comunicaci</w:t>
            </w:r>
            <w:r w:rsidRPr="00CC496A">
              <w:rPr>
                <w:rStyle w:val="Hipervnculo"/>
                <w:noProof/>
              </w:rPr>
              <w:t>ó</w:t>
            </w:r>
            <w:r w:rsidRPr="00CC496A">
              <w:rPr>
                <w:rStyle w:val="Hipervnculo"/>
                <w:noProof/>
              </w:rPr>
              <w:t>n-Generar RIPS (Registros Individuales de Prestaci</w:t>
            </w:r>
            <w:r w:rsidRPr="00CC496A">
              <w:rPr>
                <w:rStyle w:val="Hipervnculo"/>
                <w:noProof/>
              </w:rPr>
              <w:t>ó</w:t>
            </w:r>
            <w:r w:rsidRPr="00CC496A">
              <w:rPr>
                <w:rStyle w:val="Hipervnculo"/>
                <w:noProof/>
              </w:rPr>
              <w:t>n de Servicios de Salud)</w:t>
            </w:r>
            <w:r>
              <w:rPr>
                <w:noProof/>
                <w:webHidden/>
              </w:rPr>
              <w:tab/>
            </w:r>
            <w:r>
              <w:rPr>
                <w:noProof/>
                <w:webHidden/>
              </w:rPr>
              <w:fldChar w:fldCharType="begin"/>
            </w:r>
            <w:r>
              <w:rPr>
                <w:noProof/>
                <w:webHidden/>
              </w:rPr>
              <w:instrText xml:space="preserve"> PAGEREF _Toc215410885 \h </w:instrText>
            </w:r>
            <w:r>
              <w:rPr>
                <w:noProof/>
                <w:webHidden/>
              </w:rPr>
            </w:r>
            <w:r>
              <w:rPr>
                <w:noProof/>
                <w:webHidden/>
              </w:rPr>
              <w:fldChar w:fldCharType="separate"/>
            </w:r>
            <w:r w:rsidR="001C555F">
              <w:rPr>
                <w:noProof/>
                <w:webHidden/>
              </w:rPr>
              <w:t>23</w:t>
            </w:r>
            <w:r>
              <w:rPr>
                <w:noProof/>
                <w:webHidden/>
              </w:rPr>
              <w:fldChar w:fldCharType="end"/>
            </w:r>
          </w:hyperlink>
        </w:p>
        <w:p w14:paraId="46F911E8" w14:textId="300219CC"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86" w:history="1">
            <w:r w:rsidRPr="00CC496A">
              <w:rPr>
                <w:rStyle w:val="Hipervnculo"/>
                <w:noProof/>
              </w:rPr>
              <w:t>Diagrama de comunicaci</w:t>
            </w:r>
            <w:r w:rsidRPr="00CC496A">
              <w:rPr>
                <w:rStyle w:val="Hipervnculo"/>
                <w:noProof/>
              </w:rPr>
              <w:t>ó</w:t>
            </w:r>
            <w:r w:rsidRPr="00CC496A">
              <w:rPr>
                <w:rStyle w:val="Hipervnculo"/>
                <w:noProof/>
              </w:rPr>
              <w:t>n Agregar registro de historia cl</w:t>
            </w:r>
            <w:r w:rsidRPr="00CC496A">
              <w:rPr>
                <w:rStyle w:val="Hipervnculo"/>
                <w:noProof/>
              </w:rPr>
              <w:t>í</w:t>
            </w:r>
            <w:r w:rsidRPr="00CC496A">
              <w:rPr>
                <w:rStyle w:val="Hipervnculo"/>
                <w:noProof/>
              </w:rPr>
              <w:t>nica</w:t>
            </w:r>
            <w:r>
              <w:rPr>
                <w:noProof/>
                <w:webHidden/>
              </w:rPr>
              <w:tab/>
            </w:r>
            <w:r>
              <w:rPr>
                <w:noProof/>
                <w:webHidden/>
              </w:rPr>
              <w:fldChar w:fldCharType="begin"/>
            </w:r>
            <w:r>
              <w:rPr>
                <w:noProof/>
                <w:webHidden/>
              </w:rPr>
              <w:instrText xml:space="preserve"> PAGEREF _Toc215410886 \h </w:instrText>
            </w:r>
            <w:r>
              <w:rPr>
                <w:noProof/>
                <w:webHidden/>
              </w:rPr>
            </w:r>
            <w:r>
              <w:rPr>
                <w:noProof/>
                <w:webHidden/>
              </w:rPr>
              <w:fldChar w:fldCharType="separate"/>
            </w:r>
            <w:r w:rsidR="001C555F">
              <w:rPr>
                <w:noProof/>
                <w:webHidden/>
              </w:rPr>
              <w:t>23</w:t>
            </w:r>
            <w:r>
              <w:rPr>
                <w:noProof/>
                <w:webHidden/>
              </w:rPr>
              <w:fldChar w:fldCharType="end"/>
            </w:r>
          </w:hyperlink>
        </w:p>
        <w:p w14:paraId="5C30CBA5" w14:textId="50138609"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87" w:history="1">
            <w:r w:rsidRPr="00CC496A">
              <w:rPr>
                <w:rStyle w:val="Hipervnculo"/>
                <w:noProof/>
              </w:rPr>
              <w:t>7.7 Diagrama de Componentes</w:t>
            </w:r>
            <w:r>
              <w:rPr>
                <w:noProof/>
                <w:webHidden/>
              </w:rPr>
              <w:tab/>
            </w:r>
            <w:r>
              <w:rPr>
                <w:noProof/>
                <w:webHidden/>
              </w:rPr>
              <w:fldChar w:fldCharType="begin"/>
            </w:r>
            <w:r>
              <w:rPr>
                <w:noProof/>
                <w:webHidden/>
              </w:rPr>
              <w:instrText xml:space="preserve"> PAGEREF _Toc215410887 \h </w:instrText>
            </w:r>
            <w:r>
              <w:rPr>
                <w:noProof/>
                <w:webHidden/>
              </w:rPr>
            </w:r>
            <w:r>
              <w:rPr>
                <w:noProof/>
                <w:webHidden/>
              </w:rPr>
              <w:fldChar w:fldCharType="separate"/>
            </w:r>
            <w:r w:rsidR="001C555F">
              <w:rPr>
                <w:noProof/>
                <w:webHidden/>
              </w:rPr>
              <w:t>24</w:t>
            </w:r>
            <w:r>
              <w:rPr>
                <w:noProof/>
                <w:webHidden/>
              </w:rPr>
              <w:fldChar w:fldCharType="end"/>
            </w:r>
          </w:hyperlink>
        </w:p>
        <w:p w14:paraId="57015507" w14:textId="502A2888"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88" w:history="1">
            <w:r w:rsidRPr="00CC496A">
              <w:rPr>
                <w:rStyle w:val="Hipervnculo"/>
                <w:noProof/>
              </w:rPr>
              <w:t>7.8 Diagrama de Despliegue</w:t>
            </w:r>
            <w:r>
              <w:rPr>
                <w:noProof/>
                <w:webHidden/>
              </w:rPr>
              <w:tab/>
            </w:r>
            <w:r>
              <w:rPr>
                <w:noProof/>
                <w:webHidden/>
              </w:rPr>
              <w:fldChar w:fldCharType="begin"/>
            </w:r>
            <w:r>
              <w:rPr>
                <w:noProof/>
                <w:webHidden/>
              </w:rPr>
              <w:instrText xml:space="preserve"> PAGEREF _Toc215410888 \h </w:instrText>
            </w:r>
            <w:r>
              <w:rPr>
                <w:noProof/>
                <w:webHidden/>
              </w:rPr>
            </w:r>
            <w:r>
              <w:rPr>
                <w:noProof/>
                <w:webHidden/>
              </w:rPr>
              <w:fldChar w:fldCharType="separate"/>
            </w:r>
            <w:r w:rsidR="001C555F">
              <w:rPr>
                <w:noProof/>
                <w:webHidden/>
              </w:rPr>
              <w:t>24</w:t>
            </w:r>
            <w:r>
              <w:rPr>
                <w:noProof/>
                <w:webHidden/>
              </w:rPr>
              <w:fldChar w:fldCharType="end"/>
            </w:r>
          </w:hyperlink>
        </w:p>
        <w:p w14:paraId="6927D072" w14:textId="4C5B6744"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89" w:history="1">
            <w:r w:rsidRPr="00CC496A">
              <w:rPr>
                <w:rStyle w:val="Hipervnculo"/>
                <w:noProof/>
              </w:rPr>
              <w:t>8. MODELO DE DOMINIO</w:t>
            </w:r>
            <w:r>
              <w:rPr>
                <w:noProof/>
                <w:webHidden/>
              </w:rPr>
              <w:tab/>
            </w:r>
            <w:r>
              <w:rPr>
                <w:noProof/>
                <w:webHidden/>
              </w:rPr>
              <w:fldChar w:fldCharType="begin"/>
            </w:r>
            <w:r>
              <w:rPr>
                <w:noProof/>
                <w:webHidden/>
              </w:rPr>
              <w:instrText xml:space="preserve"> PAGEREF _Toc215410889 \h </w:instrText>
            </w:r>
            <w:r>
              <w:rPr>
                <w:noProof/>
                <w:webHidden/>
              </w:rPr>
            </w:r>
            <w:r>
              <w:rPr>
                <w:noProof/>
                <w:webHidden/>
              </w:rPr>
              <w:fldChar w:fldCharType="separate"/>
            </w:r>
            <w:r w:rsidR="001C555F">
              <w:rPr>
                <w:noProof/>
                <w:webHidden/>
              </w:rPr>
              <w:t>25</w:t>
            </w:r>
            <w:r>
              <w:rPr>
                <w:noProof/>
                <w:webHidden/>
              </w:rPr>
              <w:fldChar w:fldCharType="end"/>
            </w:r>
          </w:hyperlink>
        </w:p>
        <w:p w14:paraId="37749CA0" w14:textId="27F30E57"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0" w:history="1">
            <w:r w:rsidRPr="00CC496A">
              <w:rPr>
                <w:rStyle w:val="Hipervnculo"/>
                <w:noProof/>
              </w:rPr>
              <w:t>8.1 Entidades Principales</w:t>
            </w:r>
            <w:r>
              <w:rPr>
                <w:noProof/>
                <w:webHidden/>
              </w:rPr>
              <w:tab/>
            </w:r>
            <w:r>
              <w:rPr>
                <w:noProof/>
                <w:webHidden/>
              </w:rPr>
              <w:fldChar w:fldCharType="begin"/>
            </w:r>
            <w:r>
              <w:rPr>
                <w:noProof/>
                <w:webHidden/>
              </w:rPr>
              <w:instrText xml:space="preserve"> PAGEREF _Toc215410890 \h </w:instrText>
            </w:r>
            <w:r>
              <w:rPr>
                <w:noProof/>
                <w:webHidden/>
              </w:rPr>
            </w:r>
            <w:r>
              <w:rPr>
                <w:noProof/>
                <w:webHidden/>
              </w:rPr>
              <w:fldChar w:fldCharType="separate"/>
            </w:r>
            <w:r w:rsidR="001C555F">
              <w:rPr>
                <w:noProof/>
                <w:webHidden/>
              </w:rPr>
              <w:t>25</w:t>
            </w:r>
            <w:r>
              <w:rPr>
                <w:noProof/>
                <w:webHidden/>
              </w:rPr>
              <w:fldChar w:fldCharType="end"/>
            </w:r>
          </w:hyperlink>
        </w:p>
        <w:p w14:paraId="0FA97F98" w14:textId="08BA4640"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1" w:history="1">
            <w:r w:rsidRPr="00CC496A">
              <w:rPr>
                <w:rStyle w:val="Hipervnculo"/>
                <w:noProof/>
              </w:rPr>
              <w:t>8.2 Diccionario de Datos</w:t>
            </w:r>
            <w:r>
              <w:rPr>
                <w:noProof/>
                <w:webHidden/>
              </w:rPr>
              <w:tab/>
            </w:r>
            <w:r>
              <w:rPr>
                <w:noProof/>
                <w:webHidden/>
              </w:rPr>
              <w:fldChar w:fldCharType="begin"/>
            </w:r>
            <w:r>
              <w:rPr>
                <w:noProof/>
                <w:webHidden/>
              </w:rPr>
              <w:instrText xml:space="preserve"> PAGEREF _Toc215410891 \h </w:instrText>
            </w:r>
            <w:r>
              <w:rPr>
                <w:noProof/>
                <w:webHidden/>
              </w:rPr>
            </w:r>
            <w:r>
              <w:rPr>
                <w:noProof/>
                <w:webHidden/>
              </w:rPr>
              <w:fldChar w:fldCharType="separate"/>
            </w:r>
            <w:r w:rsidR="001C555F">
              <w:rPr>
                <w:noProof/>
                <w:webHidden/>
              </w:rPr>
              <w:t>26</w:t>
            </w:r>
            <w:r>
              <w:rPr>
                <w:noProof/>
                <w:webHidden/>
              </w:rPr>
              <w:fldChar w:fldCharType="end"/>
            </w:r>
          </w:hyperlink>
        </w:p>
        <w:p w14:paraId="7490990C" w14:textId="5B3808B9"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92" w:history="1">
            <w:r w:rsidRPr="00CC496A">
              <w:rPr>
                <w:rStyle w:val="Hipervnculo"/>
                <w:noProof/>
              </w:rPr>
              <w:t>9. DESCRIPCI</w:t>
            </w:r>
            <w:r w:rsidRPr="00CC496A">
              <w:rPr>
                <w:rStyle w:val="Hipervnculo"/>
                <w:noProof/>
              </w:rPr>
              <w:t>Ó</w:t>
            </w:r>
            <w:r w:rsidRPr="00CC496A">
              <w:rPr>
                <w:rStyle w:val="Hipervnculo"/>
                <w:noProof/>
              </w:rPr>
              <w:t>N DE ARQUITECTURA</w:t>
            </w:r>
            <w:r>
              <w:rPr>
                <w:noProof/>
                <w:webHidden/>
              </w:rPr>
              <w:tab/>
            </w:r>
            <w:r>
              <w:rPr>
                <w:noProof/>
                <w:webHidden/>
              </w:rPr>
              <w:fldChar w:fldCharType="begin"/>
            </w:r>
            <w:r>
              <w:rPr>
                <w:noProof/>
                <w:webHidden/>
              </w:rPr>
              <w:instrText xml:space="preserve"> PAGEREF _Toc215410892 \h </w:instrText>
            </w:r>
            <w:r>
              <w:rPr>
                <w:noProof/>
                <w:webHidden/>
              </w:rPr>
            </w:r>
            <w:r>
              <w:rPr>
                <w:noProof/>
                <w:webHidden/>
              </w:rPr>
              <w:fldChar w:fldCharType="separate"/>
            </w:r>
            <w:r w:rsidR="001C555F">
              <w:rPr>
                <w:noProof/>
                <w:webHidden/>
              </w:rPr>
              <w:t>27</w:t>
            </w:r>
            <w:r>
              <w:rPr>
                <w:noProof/>
                <w:webHidden/>
              </w:rPr>
              <w:fldChar w:fldCharType="end"/>
            </w:r>
          </w:hyperlink>
        </w:p>
        <w:p w14:paraId="6A4C4F5A" w14:textId="76C027C8"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93" w:history="1">
            <w:r w:rsidRPr="00CC496A">
              <w:rPr>
                <w:rStyle w:val="Hipervnculo"/>
                <w:noProof/>
              </w:rPr>
              <w:t>9.1 Arquitectura General del Sistema</w:t>
            </w:r>
            <w:r>
              <w:rPr>
                <w:noProof/>
                <w:webHidden/>
              </w:rPr>
              <w:tab/>
            </w:r>
            <w:r>
              <w:rPr>
                <w:noProof/>
                <w:webHidden/>
              </w:rPr>
              <w:fldChar w:fldCharType="begin"/>
            </w:r>
            <w:r>
              <w:rPr>
                <w:noProof/>
                <w:webHidden/>
              </w:rPr>
              <w:instrText xml:space="preserve"> PAGEREF _Toc215410893 \h </w:instrText>
            </w:r>
            <w:r>
              <w:rPr>
                <w:noProof/>
                <w:webHidden/>
              </w:rPr>
            </w:r>
            <w:r>
              <w:rPr>
                <w:noProof/>
                <w:webHidden/>
              </w:rPr>
              <w:fldChar w:fldCharType="separate"/>
            </w:r>
            <w:r w:rsidR="001C555F">
              <w:rPr>
                <w:noProof/>
                <w:webHidden/>
              </w:rPr>
              <w:t>27</w:t>
            </w:r>
            <w:r>
              <w:rPr>
                <w:noProof/>
                <w:webHidden/>
              </w:rPr>
              <w:fldChar w:fldCharType="end"/>
            </w:r>
          </w:hyperlink>
        </w:p>
        <w:p w14:paraId="0C8D226A" w14:textId="0D8E3D4F"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4" w:history="1">
            <w:r w:rsidRPr="00CC496A">
              <w:rPr>
                <w:rStyle w:val="Hipervnculo"/>
                <w:noProof/>
              </w:rPr>
              <w:t>9.2 Tecnolog</w:t>
            </w:r>
            <w:r w:rsidRPr="00CC496A">
              <w:rPr>
                <w:rStyle w:val="Hipervnculo"/>
                <w:noProof/>
              </w:rPr>
              <w:t>í</w:t>
            </w:r>
            <w:r w:rsidRPr="00CC496A">
              <w:rPr>
                <w:rStyle w:val="Hipervnculo"/>
                <w:noProof/>
              </w:rPr>
              <w:t>as Propuestas</w:t>
            </w:r>
            <w:r>
              <w:rPr>
                <w:noProof/>
                <w:webHidden/>
              </w:rPr>
              <w:tab/>
            </w:r>
            <w:r>
              <w:rPr>
                <w:noProof/>
                <w:webHidden/>
              </w:rPr>
              <w:fldChar w:fldCharType="begin"/>
            </w:r>
            <w:r>
              <w:rPr>
                <w:noProof/>
                <w:webHidden/>
              </w:rPr>
              <w:instrText xml:space="preserve"> PAGEREF _Toc215410894 \h </w:instrText>
            </w:r>
            <w:r>
              <w:rPr>
                <w:noProof/>
                <w:webHidden/>
              </w:rPr>
            </w:r>
            <w:r>
              <w:rPr>
                <w:noProof/>
                <w:webHidden/>
              </w:rPr>
              <w:fldChar w:fldCharType="separate"/>
            </w:r>
            <w:r w:rsidR="001C555F">
              <w:rPr>
                <w:noProof/>
                <w:webHidden/>
              </w:rPr>
              <w:t>27</w:t>
            </w:r>
            <w:r>
              <w:rPr>
                <w:noProof/>
                <w:webHidden/>
              </w:rPr>
              <w:fldChar w:fldCharType="end"/>
            </w:r>
          </w:hyperlink>
        </w:p>
        <w:p w14:paraId="1D6DF382" w14:textId="445B5E0F"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5" w:history="1">
            <w:r w:rsidRPr="00CC496A">
              <w:rPr>
                <w:rStyle w:val="Hipervnculo"/>
                <w:noProof/>
              </w:rPr>
              <w:t>9.3 Patrones de Dise</w:t>
            </w:r>
            <w:r w:rsidRPr="00CC496A">
              <w:rPr>
                <w:rStyle w:val="Hipervnculo"/>
                <w:noProof/>
              </w:rPr>
              <w:t>ñ</w:t>
            </w:r>
            <w:r w:rsidRPr="00CC496A">
              <w:rPr>
                <w:rStyle w:val="Hipervnculo"/>
                <w:noProof/>
              </w:rPr>
              <w:t>o</w:t>
            </w:r>
            <w:r>
              <w:rPr>
                <w:noProof/>
                <w:webHidden/>
              </w:rPr>
              <w:tab/>
            </w:r>
            <w:r>
              <w:rPr>
                <w:noProof/>
                <w:webHidden/>
              </w:rPr>
              <w:fldChar w:fldCharType="begin"/>
            </w:r>
            <w:r>
              <w:rPr>
                <w:noProof/>
                <w:webHidden/>
              </w:rPr>
              <w:instrText xml:space="preserve"> PAGEREF _Toc215410895 \h </w:instrText>
            </w:r>
            <w:r>
              <w:rPr>
                <w:noProof/>
                <w:webHidden/>
              </w:rPr>
            </w:r>
            <w:r>
              <w:rPr>
                <w:noProof/>
                <w:webHidden/>
              </w:rPr>
              <w:fldChar w:fldCharType="separate"/>
            </w:r>
            <w:r w:rsidR="001C555F">
              <w:rPr>
                <w:noProof/>
                <w:webHidden/>
              </w:rPr>
              <w:t>28</w:t>
            </w:r>
            <w:r>
              <w:rPr>
                <w:noProof/>
                <w:webHidden/>
              </w:rPr>
              <w:fldChar w:fldCharType="end"/>
            </w:r>
          </w:hyperlink>
        </w:p>
        <w:p w14:paraId="1E238225" w14:textId="70E55A9C"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6" w:history="1">
            <w:r w:rsidRPr="00CC496A">
              <w:rPr>
                <w:rStyle w:val="Hipervnculo"/>
                <w:noProof/>
              </w:rPr>
              <w:t>9.4 Integraci</w:t>
            </w:r>
            <w:r w:rsidRPr="00CC496A">
              <w:rPr>
                <w:rStyle w:val="Hipervnculo"/>
                <w:noProof/>
              </w:rPr>
              <w:t>ó</w:t>
            </w:r>
            <w:r w:rsidRPr="00CC496A">
              <w:rPr>
                <w:rStyle w:val="Hipervnculo"/>
                <w:noProof/>
              </w:rPr>
              <w:t>n con Sistemas Externos</w:t>
            </w:r>
            <w:r>
              <w:rPr>
                <w:noProof/>
                <w:webHidden/>
              </w:rPr>
              <w:tab/>
            </w:r>
            <w:r>
              <w:rPr>
                <w:noProof/>
                <w:webHidden/>
              </w:rPr>
              <w:fldChar w:fldCharType="begin"/>
            </w:r>
            <w:r>
              <w:rPr>
                <w:noProof/>
                <w:webHidden/>
              </w:rPr>
              <w:instrText xml:space="preserve"> PAGEREF _Toc215410896 \h </w:instrText>
            </w:r>
            <w:r>
              <w:rPr>
                <w:noProof/>
                <w:webHidden/>
              </w:rPr>
            </w:r>
            <w:r>
              <w:rPr>
                <w:noProof/>
                <w:webHidden/>
              </w:rPr>
              <w:fldChar w:fldCharType="separate"/>
            </w:r>
            <w:r w:rsidR="001C555F">
              <w:rPr>
                <w:noProof/>
                <w:webHidden/>
              </w:rPr>
              <w:t>28</w:t>
            </w:r>
            <w:r>
              <w:rPr>
                <w:noProof/>
                <w:webHidden/>
              </w:rPr>
              <w:fldChar w:fldCharType="end"/>
            </w:r>
          </w:hyperlink>
        </w:p>
        <w:p w14:paraId="53447698" w14:textId="7AAF60FE"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897" w:history="1">
            <w:r w:rsidRPr="00CC496A">
              <w:rPr>
                <w:rStyle w:val="Hipervnculo"/>
                <w:noProof/>
              </w:rPr>
              <w:t>10. PLAN DE FASES Y RIESGOS</w:t>
            </w:r>
            <w:r>
              <w:rPr>
                <w:noProof/>
                <w:webHidden/>
              </w:rPr>
              <w:tab/>
            </w:r>
            <w:r>
              <w:rPr>
                <w:noProof/>
                <w:webHidden/>
              </w:rPr>
              <w:fldChar w:fldCharType="begin"/>
            </w:r>
            <w:r>
              <w:rPr>
                <w:noProof/>
                <w:webHidden/>
              </w:rPr>
              <w:instrText xml:space="preserve"> PAGEREF _Toc215410897 \h </w:instrText>
            </w:r>
            <w:r>
              <w:rPr>
                <w:noProof/>
                <w:webHidden/>
              </w:rPr>
            </w:r>
            <w:r>
              <w:rPr>
                <w:noProof/>
                <w:webHidden/>
              </w:rPr>
              <w:fldChar w:fldCharType="separate"/>
            </w:r>
            <w:r w:rsidR="001C555F">
              <w:rPr>
                <w:noProof/>
                <w:webHidden/>
              </w:rPr>
              <w:t>28</w:t>
            </w:r>
            <w:r>
              <w:rPr>
                <w:noProof/>
                <w:webHidden/>
              </w:rPr>
              <w:fldChar w:fldCharType="end"/>
            </w:r>
          </w:hyperlink>
        </w:p>
        <w:p w14:paraId="0486850E" w14:textId="7BA48C69"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8" w:history="1">
            <w:r w:rsidRPr="00CC496A">
              <w:rPr>
                <w:rStyle w:val="Hipervnculo"/>
                <w:noProof/>
              </w:rPr>
              <w:t>10.1 Objetivos Generales del Proyecto</w:t>
            </w:r>
            <w:r>
              <w:rPr>
                <w:noProof/>
                <w:webHidden/>
              </w:rPr>
              <w:tab/>
            </w:r>
            <w:r>
              <w:rPr>
                <w:noProof/>
                <w:webHidden/>
              </w:rPr>
              <w:fldChar w:fldCharType="begin"/>
            </w:r>
            <w:r>
              <w:rPr>
                <w:noProof/>
                <w:webHidden/>
              </w:rPr>
              <w:instrText xml:space="preserve"> PAGEREF _Toc215410898 \h </w:instrText>
            </w:r>
            <w:r>
              <w:rPr>
                <w:noProof/>
                <w:webHidden/>
              </w:rPr>
            </w:r>
            <w:r>
              <w:rPr>
                <w:noProof/>
                <w:webHidden/>
              </w:rPr>
              <w:fldChar w:fldCharType="separate"/>
            </w:r>
            <w:r w:rsidR="001C555F">
              <w:rPr>
                <w:noProof/>
                <w:webHidden/>
              </w:rPr>
              <w:t>28</w:t>
            </w:r>
            <w:r>
              <w:rPr>
                <w:noProof/>
                <w:webHidden/>
              </w:rPr>
              <w:fldChar w:fldCharType="end"/>
            </w:r>
          </w:hyperlink>
        </w:p>
        <w:p w14:paraId="37AB29C7" w14:textId="3AF50C2F"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899" w:history="1">
            <w:r w:rsidRPr="00CC496A">
              <w:rPr>
                <w:rStyle w:val="Hipervnculo"/>
                <w:noProof/>
              </w:rPr>
              <w:t>10.2 Fases del Proyecto (Unified Process)</w:t>
            </w:r>
            <w:r>
              <w:rPr>
                <w:noProof/>
                <w:webHidden/>
              </w:rPr>
              <w:tab/>
            </w:r>
            <w:r>
              <w:rPr>
                <w:noProof/>
                <w:webHidden/>
              </w:rPr>
              <w:fldChar w:fldCharType="begin"/>
            </w:r>
            <w:r>
              <w:rPr>
                <w:noProof/>
                <w:webHidden/>
              </w:rPr>
              <w:instrText xml:space="preserve"> PAGEREF _Toc215410899 \h </w:instrText>
            </w:r>
            <w:r>
              <w:rPr>
                <w:noProof/>
                <w:webHidden/>
              </w:rPr>
            </w:r>
            <w:r>
              <w:rPr>
                <w:noProof/>
                <w:webHidden/>
              </w:rPr>
              <w:fldChar w:fldCharType="separate"/>
            </w:r>
            <w:r w:rsidR="001C555F">
              <w:rPr>
                <w:noProof/>
                <w:webHidden/>
              </w:rPr>
              <w:t>29</w:t>
            </w:r>
            <w:r>
              <w:rPr>
                <w:noProof/>
                <w:webHidden/>
              </w:rPr>
              <w:fldChar w:fldCharType="end"/>
            </w:r>
          </w:hyperlink>
        </w:p>
        <w:p w14:paraId="3C6E79E8" w14:textId="09BE4E23"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900" w:history="1">
            <w:r w:rsidRPr="00CC496A">
              <w:rPr>
                <w:rStyle w:val="Hipervnculo"/>
                <w:noProof/>
              </w:rPr>
              <w:t>FASE 1: INICIO (Incepci</w:t>
            </w:r>
            <w:r w:rsidRPr="00CC496A">
              <w:rPr>
                <w:rStyle w:val="Hipervnculo"/>
                <w:noProof/>
              </w:rPr>
              <w:t>ó</w:t>
            </w:r>
            <w:r w:rsidRPr="00CC496A">
              <w:rPr>
                <w:rStyle w:val="Hipervnculo"/>
                <w:noProof/>
              </w:rPr>
              <w:t>n) - 2 semanas</w:t>
            </w:r>
            <w:r>
              <w:rPr>
                <w:noProof/>
                <w:webHidden/>
              </w:rPr>
              <w:tab/>
            </w:r>
            <w:r>
              <w:rPr>
                <w:noProof/>
                <w:webHidden/>
              </w:rPr>
              <w:fldChar w:fldCharType="begin"/>
            </w:r>
            <w:r>
              <w:rPr>
                <w:noProof/>
                <w:webHidden/>
              </w:rPr>
              <w:instrText xml:space="preserve"> PAGEREF _Toc215410900 \h </w:instrText>
            </w:r>
            <w:r>
              <w:rPr>
                <w:noProof/>
                <w:webHidden/>
              </w:rPr>
            </w:r>
            <w:r>
              <w:rPr>
                <w:noProof/>
                <w:webHidden/>
              </w:rPr>
              <w:fldChar w:fldCharType="separate"/>
            </w:r>
            <w:r w:rsidR="001C555F">
              <w:rPr>
                <w:noProof/>
                <w:webHidden/>
              </w:rPr>
              <w:t>29</w:t>
            </w:r>
            <w:r>
              <w:rPr>
                <w:noProof/>
                <w:webHidden/>
              </w:rPr>
              <w:fldChar w:fldCharType="end"/>
            </w:r>
          </w:hyperlink>
        </w:p>
        <w:p w14:paraId="75477F1D" w14:textId="72FF0C0A"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901" w:history="1">
            <w:r w:rsidRPr="00CC496A">
              <w:rPr>
                <w:rStyle w:val="Hipervnculo"/>
                <w:noProof/>
              </w:rPr>
              <w:t>FASE 2: ELABORACI</w:t>
            </w:r>
            <w:r w:rsidRPr="00CC496A">
              <w:rPr>
                <w:rStyle w:val="Hipervnculo"/>
                <w:noProof/>
              </w:rPr>
              <w:t>Ó</w:t>
            </w:r>
            <w:r w:rsidRPr="00CC496A">
              <w:rPr>
                <w:rStyle w:val="Hipervnculo"/>
                <w:noProof/>
              </w:rPr>
              <w:t>N - 4 semanas</w:t>
            </w:r>
            <w:r>
              <w:rPr>
                <w:noProof/>
                <w:webHidden/>
              </w:rPr>
              <w:tab/>
            </w:r>
            <w:r>
              <w:rPr>
                <w:noProof/>
                <w:webHidden/>
              </w:rPr>
              <w:fldChar w:fldCharType="begin"/>
            </w:r>
            <w:r>
              <w:rPr>
                <w:noProof/>
                <w:webHidden/>
              </w:rPr>
              <w:instrText xml:space="preserve"> PAGEREF _Toc215410901 \h </w:instrText>
            </w:r>
            <w:r>
              <w:rPr>
                <w:noProof/>
                <w:webHidden/>
              </w:rPr>
            </w:r>
            <w:r>
              <w:rPr>
                <w:noProof/>
                <w:webHidden/>
              </w:rPr>
              <w:fldChar w:fldCharType="separate"/>
            </w:r>
            <w:r w:rsidR="001C555F">
              <w:rPr>
                <w:noProof/>
                <w:webHidden/>
              </w:rPr>
              <w:t>29</w:t>
            </w:r>
            <w:r>
              <w:rPr>
                <w:noProof/>
                <w:webHidden/>
              </w:rPr>
              <w:fldChar w:fldCharType="end"/>
            </w:r>
          </w:hyperlink>
        </w:p>
        <w:p w14:paraId="52E46076" w14:textId="1D651527"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902" w:history="1">
            <w:r w:rsidRPr="00CC496A">
              <w:rPr>
                <w:rStyle w:val="Hipervnculo"/>
                <w:noProof/>
              </w:rPr>
              <w:t>FASE 3: CONSTRUCCI</w:t>
            </w:r>
            <w:r w:rsidRPr="00CC496A">
              <w:rPr>
                <w:rStyle w:val="Hipervnculo"/>
                <w:noProof/>
              </w:rPr>
              <w:t>Ó</w:t>
            </w:r>
            <w:r w:rsidRPr="00CC496A">
              <w:rPr>
                <w:rStyle w:val="Hipervnculo"/>
                <w:noProof/>
              </w:rPr>
              <w:t>N - 8 semanas</w:t>
            </w:r>
            <w:r>
              <w:rPr>
                <w:noProof/>
                <w:webHidden/>
              </w:rPr>
              <w:tab/>
            </w:r>
            <w:r>
              <w:rPr>
                <w:noProof/>
                <w:webHidden/>
              </w:rPr>
              <w:fldChar w:fldCharType="begin"/>
            </w:r>
            <w:r>
              <w:rPr>
                <w:noProof/>
                <w:webHidden/>
              </w:rPr>
              <w:instrText xml:space="preserve"> PAGEREF _Toc215410902 \h </w:instrText>
            </w:r>
            <w:r>
              <w:rPr>
                <w:noProof/>
                <w:webHidden/>
              </w:rPr>
            </w:r>
            <w:r>
              <w:rPr>
                <w:noProof/>
                <w:webHidden/>
              </w:rPr>
              <w:fldChar w:fldCharType="separate"/>
            </w:r>
            <w:r w:rsidR="001C555F">
              <w:rPr>
                <w:noProof/>
                <w:webHidden/>
              </w:rPr>
              <w:t>30</w:t>
            </w:r>
            <w:r>
              <w:rPr>
                <w:noProof/>
                <w:webHidden/>
              </w:rPr>
              <w:fldChar w:fldCharType="end"/>
            </w:r>
          </w:hyperlink>
        </w:p>
        <w:p w14:paraId="1E55827C" w14:textId="11262A55"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903" w:history="1">
            <w:r w:rsidRPr="00CC496A">
              <w:rPr>
                <w:rStyle w:val="Hipervnculo"/>
                <w:noProof/>
              </w:rPr>
              <w:t>FASE 4: TRANSICI</w:t>
            </w:r>
            <w:r w:rsidRPr="00CC496A">
              <w:rPr>
                <w:rStyle w:val="Hipervnculo"/>
                <w:noProof/>
              </w:rPr>
              <w:t>Ó</w:t>
            </w:r>
            <w:r w:rsidRPr="00CC496A">
              <w:rPr>
                <w:rStyle w:val="Hipervnculo"/>
                <w:noProof/>
              </w:rPr>
              <w:t>N - 2 semanas</w:t>
            </w:r>
            <w:r>
              <w:rPr>
                <w:noProof/>
                <w:webHidden/>
              </w:rPr>
              <w:tab/>
            </w:r>
            <w:r>
              <w:rPr>
                <w:noProof/>
                <w:webHidden/>
              </w:rPr>
              <w:fldChar w:fldCharType="begin"/>
            </w:r>
            <w:r>
              <w:rPr>
                <w:noProof/>
                <w:webHidden/>
              </w:rPr>
              <w:instrText xml:space="preserve"> PAGEREF _Toc215410903 \h </w:instrText>
            </w:r>
            <w:r>
              <w:rPr>
                <w:noProof/>
                <w:webHidden/>
              </w:rPr>
            </w:r>
            <w:r>
              <w:rPr>
                <w:noProof/>
                <w:webHidden/>
              </w:rPr>
              <w:fldChar w:fldCharType="separate"/>
            </w:r>
            <w:r w:rsidR="001C555F">
              <w:rPr>
                <w:noProof/>
                <w:webHidden/>
              </w:rPr>
              <w:t>31</w:t>
            </w:r>
            <w:r>
              <w:rPr>
                <w:noProof/>
                <w:webHidden/>
              </w:rPr>
              <w:fldChar w:fldCharType="end"/>
            </w:r>
          </w:hyperlink>
        </w:p>
        <w:p w14:paraId="517B8CF0" w14:textId="35586E9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904" w:history="1">
            <w:r w:rsidRPr="00CC496A">
              <w:rPr>
                <w:rStyle w:val="Hipervnculo"/>
                <w:noProof/>
              </w:rPr>
              <w:t>10.3 Gesti</w:t>
            </w:r>
            <w:r w:rsidRPr="00CC496A">
              <w:rPr>
                <w:rStyle w:val="Hipervnculo"/>
                <w:noProof/>
              </w:rPr>
              <w:t>ó</w:t>
            </w:r>
            <w:r w:rsidRPr="00CC496A">
              <w:rPr>
                <w:rStyle w:val="Hipervnculo"/>
                <w:noProof/>
              </w:rPr>
              <w:t>n de Riesgos</w:t>
            </w:r>
            <w:r>
              <w:rPr>
                <w:noProof/>
                <w:webHidden/>
              </w:rPr>
              <w:tab/>
            </w:r>
            <w:r>
              <w:rPr>
                <w:noProof/>
                <w:webHidden/>
              </w:rPr>
              <w:fldChar w:fldCharType="begin"/>
            </w:r>
            <w:r>
              <w:rPr>
                <w:noProof/>
                <w:webHidden/>
              </w:rPr>
              <w:instrText xml:space="preserve"> PAGEREF _Toc215410904 \h </w:instrText>
            </w:r>
            <w:r>
              <w:rPr>
                <w:noProof/>
                <w:webHidden/>
              </w:rPr>
            </w:r>
            <w:r>
              <w:rPr>
                <w:noProof/>
                <w:webHidden/>
              </w:rPr>
              <w:fldChar w:fldCharType="separate"/>
            </w:r>
            <w:r w:rsidR="001C555F">
              <w:rPr>
                <w:noProof/>
                <w:webHidden/>
              </w:rPr>
              <w:t>32</w:t>
            </w:r>
            <w:r>
              <w:rPr>
                <w:noProof/>
                <w:webHidden/>
              </w:rPr>
              <w:fldChar w:fldCharType="end"/>
            </w:r>
          </w:hyperlink>
        </w:p>
        <w:p w14:paraId="0BDAAE61" w14:textId="53C6071C" w:rsidR="00CE139C" w:rsidRDefault="00CE139C">
          <w:pPr>
            <w:pStyle w:val="TDC3"/>
            <w:tabs>
              <w:tab w:val="right" w:leader="dot" w:pos="8680"/>
            </w:tabs>
            <w:rPr>
              <w:rFonts w:asciiTheme="minorHAnsi" w:eastAsiaTheme="minorEastAsia"/>
              <w:noProof/>
              <w:kern w:val="2"/>
              <w:sz w:val="24"/>
              <w:szCs w:val="24"/>
              <w:lang w:val="es-CO" w:eastAsia="es-CO"/>
              <w14:ligatures w14:val="standardContextual"/>
            </w:rPr>
          </w:pPr>
          <w:hyperlink w:anchor="_Toc215410905" w:history="1">
            <w:r w:rsidRPr="00CC496A">
              <w:rPr>
                <w:rStyle w:val="Hipervnculo"/>
                <w:noProof/>
              </w:rPr>
              <w:t>Matriz de Riesgos</w:t>
            </w:r>
            <w:r>
              <w:rPr>
                <w:noProof/>
                <w:webHidden/>
              </w:rPr>
              <w:tab/>
            </w:r>
            <w:r>
              <w:rPr>
                <w:noProof/>
                <w:webHidden/>
              </w:rPr>
              <w:fldChar w:fldCharType="begin"/>
            </w:r>
            <w:r>
              <w:rPr>
                <w:noProof/>
                <w:webHidden/>
              </w:rPr>
              <w:instrText xml:space="preserve"> PAGEREF _Toc215410905 \h </w:instrText>
            </w:r>
            <w:r>
              <w:rPr>
                <w:noProof/>
                <w:webHidden/>
              </w:rPr>
            </w:r>
            <w:r>
              <w:rPr>
                <w:noProof/>
                <w:webHidden/>
              </w:rPr>
              <w:fldChar w:fldCharType="separate"/>
            </w:r>
            <w:r w:rsidR="001C555F">
              <w:rPr>
                <w:noProof/>
                <w:webHidden/>
              </w:rPr>
              <w:t>32</w:t>
            </w:r>
            <w:r>
              <w:rPr>
                <w:noProof/>
                <w:webHidden/>
              </w:rPr>
              <w:fldChar w:fldCharType="end"/>
            </w:r>
          </w:hyperlink>
        </w:p>
        <w:p w14:paraId="5F6074E3" w14:textId="2ADDFD91"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906" w:history="1">
            <w:r w:rsidRPr="00CC496A">
              <w:rPr>
                <w:rStyle w:val="Hipervnculo"/>
                <w:noProof/>
              </w:rPr>
              <w:t>10.4 Plan de Comunicaci</w:t>
            </w:r>
            <w:r w:rsidRPr="00CC496A">
              <w:rPr>
                <w:rStyle w:val="Hipervnculo"/>
                <w:noProof/>
              </w:rPr>
              <w:t>ó</w:t>
            </w:r>
            <w:r w:rsidRPr="00CC496A">
              <w:rPr>
                <w:rStyle w:val="Hipervnculo"/>
                <w:noProof/>
              </w:rPr>
              <w:t>n y Stakeholders</w:t>
            </w:r>
            <w:r>
              <w:rPr>
                <w:noProof/>
                <w:webHidden/>
              </w:rPr>
              <w:tab/>
            </w:r>
            <w:r>
              <w:rPr>
                <w:noProof/>
                <w:webHidden/>
              </w:rPr>
              <w:fldChar w:fldCharType="begin"/>
            </w:r>
            <w:r>
              <w:rPr>
                <w:noProof/>
                <w:webHidden/>
              </w:rPr>
              <w:instrText xml:space="preserve"> PAGEREF _Toc215410906 \h </w:instrText>
            </w:r>
            <w:r>
              <w:rPr>
                <w:noProof/>
                <w:webHidden/>
              </w:rPr>
            </w:r>
            <w:r>
              <w:rPr>
                <w:noProof/>
                <w:webHidden/>
              </w:rPr>
              <w:fldChar w:fldCharType="separate"/>
            </w:r>
            <w:r w:rsidR="001C555F">
              <w:rPr>
                <w:noProof/>
                <w:webHidden/>
              </w:rPr>
              <w:t>32</w:t>
            </w:r>
            <w:r>
              <w:rPr>
                <w:noProof/>
                <w:webHidden/>
              </w:rPr>
              <w:fldChar w:fldCharType="end"/>
            </w:r>
          </w:hyperlink>
        </w:p>
        <w:p w14:paraId="12710468" w14:textId="62EEB9FA"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907" w:history="1">
            <w:r w:rsidRPr="00CC496A">
              <w:rPr>
                <w:rStyle w:val="Hipervnculo"/>
                <w:noProof/>
              </w:rPr>
              <w:t>10.5 Recursos Requeridos</w:t>
            </w:r>
            <w:r>
              <w:rPr>
                <w:noProof/>
                <w:webHidden/>
              </w:rPr>
              <w:tab/>
            </w:r>
            <w:r>
              <w:rPr>
                <w:noProof/>
                <w:webHidden/>
              </w:rPr>
              <w:fldChar w:fldCharType="begin"/>
            </w:r>
            <w:r>
              <w:rPr>
                <w:noProof/>
                <w:webHidden/>
              </w:rPr>
              <w:instrText xml:space="preserve"> PAGEREF _Toc215410907 \h </w:instrText>
            </w:r>
            <w:r>
              <w:rPr>
                <w:noProof/>
                <w:webHidden/>
              </w:rPr>
            </w:r>
            <w:r>
              <w:rPr>
                <w:noProof/>
                <w:webHidden/>
              </w:rPr>
              <w:fldChar w:fldCharType="separate"/>
            </w:r>
            <w:r w:rsidR="001C555F">
              <w:rPr>
                <w:noProof/>
                <w:webHidden/>
              </w:rPr>
              <w:t>33</w:t>
            </w:r>
            <w:r>
              <w:rPr>
                <w:noProof/>
                <w:webHidden/>
              </w:rPr>
              <w:fldChar w:fldCharType="end"/>
            </w:r>
          </w:hyperlink>
        </w:p>
        <w:p w14:paraId="14C2B864" w14:textId="671DB864" w:rsidR="00CE139C" w:rsidRDefault="00CE139C">
          <w:pPr>
            <w:pStyle w:val="TDC2"/>
            <w:tabs>
              <w:tab w:val="right" w:leader="dot" w:pos="8680"/>
            </w:tabs>
            <w:rPr>
              <w:rFonts w:asciiTheme="minorHAnsi" w:eastAsiaTheme="minorEastAsia"/>
              <w:noProof/>
              <w:kern w:val="2"/>
              <w:sz w:val="24"/>
              <w:szCs w:val="24"/>
              <w:lang w:val="es-CO" w:eastAsia="es-CO"/>
              <w14:ligatures w14:val="standardContextual"/>
            </w:rPr>
          </w:pPr>
          <w:hyperlink w:anchor="_Toc215410908" w:history="1">
            <w:r w:rsidRPr="00CC496A">
              <w:rPr>
                <w:rStyle w:val="Hipervnculo"/>
                <w:noProof/>
              </w:rPr>
              <w:t>11. GLOSARIO DE T</w:t>
            </w:r>
            <w:r w:rsidRPr="00CC496A">
              <w:rPr>
                <w:rStyle w:val="Hipervnculo"/>
                <w:noProof/>
              </w:rPr>
              <w:t>É</w:t>
            </w:r>
            <w:r w:rsidRPr="00CC496A">
              <w:rPr>
                <w:rStyle w:val="Hipervnculo"/>
                <w:noProof/>
              </w:rPr>
              <w:t>RMINOS</w:t>
            </w:r>
            <w:r>
              <w:rPr>
                <w:noProof/>
                <w:webHidden/>
              </w:rPr>
              <w:tab/>
            </w:r>
            <w:r>
              <w:rPr>
                <w:noProof/>
                <w:webHidden/>
              </w:rPr>
              <w:fldChar w:fldCharType="begin"/>
            </w:r>
            <w:r>
              <w:rPr>
                <w:noProof/>
                <w:webHidden/>
              </w:rPr>
              <w:instrText xml:space="preserve"> PAGEREF _Toc215410908 \h </w:instrText>
            </w:r>
            <w:r>
              <w:rPr>
                <w:noProof/>
                <w:webHidden/>
              </w:rPr>
            </w:r>
            <w:r>
              <w:rPr>
                <w:noProof/>
                <w:webHidden/>
              </w:rPr>
              <w:fldChar w:fldCharType="separate"/>
            </w:r>
            <w:r w:rsidR="001C555F">
              <w:rPr>
                <w:noProof/>
                <w:webHidden/>
              </w:rPr>
              <w:t>34</w:t>
            </w:r>
            <w:r>
              <w:rPr>
                <w:noProof/>
                <w:webHidden/>
              </w:rPr>
              <w:fldChar w:fldCharType="end"/>
            </w:r>
          </w:hyperlink>
        </w:p>
        <w:p w14:paraId="0D28870F" w14:textId="4A6E3C40"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909" w:history="1">
            <w:r w:rsidRPr="00CC496A">
              <w:rPr>
                <w:rStyle w:val="Hipervnculo"/>
                <w:noProof/>
              </w:rPr>
              <w:t>12. CONCLUSIONES</w:t>
            </w:r>
            <w:r>
              <w:rPr>
                <w:noProof/>
                <w:webHidden/>
              </w:rPr>
              <w:tab/>
            </w:r>
            <w:r>
              <w:rPr>
                <w:noProof/>
                <w:webHidden/>
              </w:rPr>
              <w:fldChar w:fldCharType="begin"/>
            </w:r>
            <w:r>
              <w:rPr>
                <w:noProof/>
                <w:webHidden/>
              </w:rPr>
              <w:instrText xml:space="preserve"> PAGEREF _Toc215410909 \h </w:instrText>
            </w:r>
            <w:r>
              <w:rPr>
                <w:noProof/>
                <w:webHidden/>
              </w:rPr>
            </w:r>
            <w:r>
              <w:rPr>
                <w:noProof/>
                <w:webHidden/>
              </w:rPr>
              <w:fldChar w:fldCharType="separate"/>
            </w:r>
            <w:r w:rsidR="001C555F">
              <w:rPr>
                <w:noProof/>
                <w:webHidden/>
              </w:rPr>
              <w:t>34</w:t>
            </w:r>
            <w:r>
              <w:rPr>
                <w:noProof/>
                <w:webHidden/>
              </w:rPr>
              <w:fldChar w:fldCharType="end"/>
            </w:r>
          </w:hyperlink>
        </w:p>
        <w:p w14:paraId="66D1FCCD" w14:textId="5F7FD9E3" w:rsidR="00CE139C" w:rsidRDefault="00CE139C">
          <w:pPr>
            <w:pStyle w:val="TDC1"/>
            <w:tabs>
              <w:tab w:val="right" w:leader="dot" w:pos="8680"/>
            </w:tabs>
            <w:rPr>
              <w:rFonts w:asciiTheme="minorHAnsi" w:eastAsiaTheme="minorEastAsia"/>
              <w:noProof/>
              <w:kern w:val="2"/>
              <w:sz w:val="24"/>
              <w:szCs w:val="24"/>
              <w:lang w:val="es-CO" w:eastAsia="es-CO"/>
              <w14:ligatures w14:val="standardContextual"/>
            </w:rPr>
          </w:pPr>
          <w:hyperlink w:anchor="_Toc215410910" w:history="1">
            <w:r w:rsidRPr="00CC496A">
              <w:rPr>
                <w:rStyle w:val="Hipervnculo"/>
                <w:noProof/>
                <w:lang w:val="en-US"/>
              </w:rPr>
              <w:t>14. BIBLIOGRAF</w:t>
            </w:r>
            <w:r w:rsidRPr="00CC496A">
              <w:rPr>
                <w:rStyle w:val="Hipervnculo"/>
                <w:noProof/>
                <w:lang w:val="en-US"/>
              </w:rPr>
              <w:t>Í</w:t>
            </w:r>
            <w:r w:rsidRPr="00CC496A">
              <w:rPr>
                <w:rStyle w:val="Hipervnculo"/>
                <w:noProof/>
                <w:lang w:val="en-US"/>
              </w:rPr>
              <w:t>A</w:t>
            </w:r>
            <w:r>
              <w:rPr>
                <w:noProof/>
                <w:webHidden/>
              </w:rPr>
              <w:tab/>
            </w:r>
            <w:r>
              <w:rPr>
                <w:noProof/>
                <w:webHidden/>
              </w:rPr>
              <w:fldChar w:fldCharType="begin"/>
            </w:r>
            <w:r>
              <w:rPr>
                <w:noProof/>
                <w:webHidden/>
              </w:rPr>
              <w:instrText xml:space="preserve"> PAGEREF _Toc215410910 \h </w:instrText>
            </w:r>
            <w:r>
              <w:rPr>
                <w:noProof/>
                <w:webHidden/>
              </w:rPr>
            </w:r>
            <w:r>
              <w:rPr>
                <w:noProof/>
                <w:webHidden/>
              </w:rPr>
              <w:fldChar w:fldCharType="separate"/>
            </w:r>
            <w:r w:rsidR="001C555F">
              <w:rPr>
                <w:noProof/>
                <w:webHidden/>
              </w:rPr>
              <w:t>35</w:t>
            </w:r>
            <w:r>
              <w:rPr>
                <w:noProof/>
                <w:webHidden/>
              </w:rPr>
              <w:fldChar w:fldCharType="end"/>
            </w:r>
          </w:hyperlink>
        </w:p>
        <w:p w14:paraId="2E2460A9" w14:textId="20DC20B6" w:rsidR="003229D3" w:rsidRDefault="003229D3">
          <w:r>
            <w:rPr>
              <w:b/>
              <w:bCs/>
            </w:rPr>
            <w:fldChar w:fldCharType="end"/>
          </w:r>
        </w:p>
      </w:sdtContent>
    </w:sdt>
    <w:p w14:paraId="3A84956E" w14:textId="36B9B020" w:rsidR="00CA1C2B" w:rsidRPr="000E5D22" w:rsidRDefault="00CA1C2B">
      <w:pPr>
        <w:rPr>
          <w:rFonts w:ascii="Arial" w:eastAsia="Georgia" w:hAnsi="Arial" w:cs="Arial"/>
          <w:sz w:val="24"/>
          <w:szCs w:val="24"/>
        </w:rPr>
      </w:pPr>
    </w:p>
    <w:p w14:paraId="44D4F635" w14:textId="77777777" w:rsidR="00FE0E9F" w:rsidRPr="000E5D22" w:rsidRDefault="00FE0E9F">
      <w:pPr>
        <w:rPr>
          <w:rFonts w:ascii="Arial" w:eastAsia="Georgia" w:hAnsi="Arial" w:cs="Arial"/>
          <w:sz w:val="24"/>
          <w:szCs w:val="24"/>
        </w:rPr>
      </w:pPr>
    </w:p>
    <w:p w14:paraId="58410C18" w14:textId="77777777" w:rsidR="00FE0E9F" w:rsidRPr="000E5D22" w:rsidRDefault="00FE0E9F">
      <w:pPr>
        <w:rPr>
          <w:rFonts w:ascii="Arial" w:eastAsia="Georgia" w:hAnsi="Arial" w:cs="Arial"/>
          <w:sz w:val="24"/>
          <w:szCs w:val="24"/>
        </w:rPr>
      </w:pPr>
    </w:p>
    <w:p w14:paraId="2612D454" w14:textId="77777777" w:rsidR="00FE0E9F" w:rsidRPr="000E5D22" w:rsidRDefault="00FE0E9F">
      <w:pPr>
        <w:rPr>
          <w:rFonts w:ascii="Arial" w:eastAsia="Georgia" w:hAnsi="Arial" w:cs="Arial"/>
          <w:sz w:val="24"/>
          <w:szCs w:val="24"/>
        </w:rPr>
      </w:pPr>
    </w:p>
    <w:p w14:paraId="30C61E6C" w14:textId="77777777" w:rsidR="00FE0E9F" w:rsidRPr="000E5D22" w:rsidRDefault="00FE0E9F">
      <w:pPr>
        <w:rPr>
          <w:rFonts w:ascii="Arial" w:eastAsia="Georgia" w:hAnsi="Arial" w:cs="Arial"/>
          <w:sz w:val="24"/>
          <w:szCs w:val="24"/>
        </w:rPr>
      </w:pPr>
    </w:p>
    <w:p w14:paraId="3401D075" w14:textId="77777777" w:rsidR="00FE0E9F" w:rsidRPr="000E5D22" w:rsidRDefault="00FE0E9F">
      <w:pPr>
        <w:rPr>
          <w:rFonts w:ascii="Arial" w:eastAsia="Georgia" w:hAnsi="Arial" w:cs="Arial"/>
          <w:sz w:val="24"/>
          <w:szCs w:val="24"/>
        </w:rPr>
      </w:pPr>
    </w:p>
    <w:p w14:paraId="51C9015E" w14:textId="77777777" w:rsidR="00FE0E9F" w:rsidRPr="000E5D22" w:rsidRDefault="00FE0E9F">
      <w:pPr>
        <w:rPr>
          <w:rFonts w:ascii="Arial" w:eastAsia="Georgia" w:hAnsi="Arial" w:cs="Arial"/>
          <w:sz w:val="24"/>
          <w:szCs w:val="24"/>
        </w:rPr>
      </w:pPr>
    </w:p>
    <w:p w14:paraId="4F381541" w14:textId="77777777" w:rsidR="00FE0E9F" w:rsidRPr="000E5D22" w:rsidRDefault="00FE0E9F">
      <w:pPr>
        <w:rPr>
          <w:rFonts w:ascii="Arial" w:eastAsia="Georgia" w:hAnsi="Arial" w:cs="Arial"/>
          <w:sz w:val="24"/>
          <w:szCs w:val="24"/>
        </w:rPr>
      </w:pPr>
    </w:p>
    <w:p w14:paraId="12970832" w14:textId="77777777" w:rsidR="00FE0E9F" w:rsidRPr="000E5D22" w:rsidRDefault="00FE0E9F">
      <w:pPr>
        <w:rPr>
          <w:rFonts w:ascii="Arial" w:eastAsia="Georgia" w:hAnsi="Arial" w:cs="Arial"/>
          <w:sz w:val="24"/>
          <w:szCs w:val="24"/>
        </w:rPr>
      </w:pPr>
    </w:p>
    <w:p w14:paraId="0221BB8C" w14:textId="77777777" w:rsidR="00FE0E9F" w:rsidRPr="000E5D22" w:rsidRDefault="00FE0E9F">
      <w:pPr>
        <w:rPr>
          <w:rFonts w:ascii="Arial" w:eastAsia="Georgia" w:hAnsi="Arial" w:cs="Arial"/>
          <w:sz w:val="24"/>
          <w:szCs w:val="24"/>
        </w:rPr>
      </w:pPr>
    </w:p>
    <w:p w14:paraId="0F10B9C8" w14:textId="77777777" w:rsidR="00FE0E9F" w:rsidRPr="000E5D22" w:rsidRDefault="00FE0E9F">
      <w:pPr>
        <w:rPr>
          <w:rFonts w:ascii="Arial" w:eastAsia="Georgia" w:hAnsi="Arial" w:cs="Arial"/>
          <w:sz w:val="24"/>
          <w:szCs w:val="24"/>
        </w:rPr>
      </w:pPr>
    </w:p>
    <w:p w14:paraId="7EB63CB7" w14:textId="77777777" w:rsidR="00D21CA3" w:rsidRDefault="00D21CA3" w:rsidP="00D21CA3">
      <w:pPr>
        <w:spacing w:after="0" w:line="240" w:lineRule="auto"/>
        <w:rPr>
          <w:rFonts w:ascii="Arial" w:hAnsi="Arial" w:cs="Arial"/>
          <w:sz w:val="24"/>
          <w:szCs w:val="24"/>
        </w:rPr>
        <w:sectPr w:rsidR="00D21CA3">
          <w:pgSz w:w="12240" w:h="15840"/>
          <w:pgMar w:top="1415" w:right="1775" w:bottom="1415" w:left="1775" w:header="720" w:footer="720" w:gutter="0"/>
          <w:cols w:space="720"/>
        </w:sectPr>
      </w:pPr>
      <w:r>
        <w:rPr>
          <w:rFonts w:ascii="Arial" w:hAnsi="Arial" w:cs="Arial"/>
          <w:sz w:val="24"/>
          <w:szCs w:val="24"/>
        </w:rPr>
        <w:br w:type="page"/>
      </w:r>
    </w:p>
    <w:p w14:paraId="56E550E4" w14:textId="77777777" w:rsidR="00FE0E9F" w:rsidRPr="000E5D22" w:rsidRDefault="00FE0E9F" w:rsidP="00D21CA3">
      <w:pPr>
        <w:spacing w:after="0" w:line="240" w:lineRule="auto"/>
        <w:rPr>
          <w:rFonts w:ascii="Arial" w:hAnsi="Arial" w:cs="Arial"/>
          <w:sz w:val="24"/>
          <w:szCs w:val="24"/>
        </w:rPr>
      </w:pPr>
    </w:p>
    <w:p w14:paraId="0B655DDA" w14:textId="77777777" w:rsidR="00CA1C2B" w:rsidRPr="002B7188" w:rsidRDefault="00000000" w:rsidP="002B7188">
      <w:pPr>
        <w:pStyle w:val="Ttulo1"/>
      </w:pPr>
      <w:bookmarkStart w:id="2" w:name="bm_1_introducción"/>
      <w:bookmarkStart w:id="3" w:name="_Toc215410834"/>
      <w:r w:rsidRPr="002B7188">
        <w:t>1. INTRODUCCIÓN</w:t>
      </w:r>
      <w:bookmarkEnd w:id="2"/>
      <w:bookmarkEnd w:id="3"/>
    </w:p>
    <w:p w14:paraId="4ACE3336" w14:textId="77777777" w:rsidR="00CA1C2B" w:rsidRPr="000E5D22" w:rsidRDefault="00000000" w:rsidP="002B7188">
      <w:pPr>
        <w:pStyle w:val="Ttulo2"/>
      </w:pPr>
      <w:bookmarkStart w:id="4" w:name="bm_1_1_propósito_del_documento"/>
      <w:bookmarkStart w:id="5" w:name="_Toc215410835"/>
      <w:r w:rsidRPr="000E5D22">
        <w:t>1.1 Propósito del Documento</w:t>
      </w:r>
      <w:bookmarkEnd w:id="4"/>
      <w:bookmarkEnd w:id="5"/>
    </w:p>
    <w:p w14:paraId="638F6F3D" w14:textId="77777777" w:rsidR="00CA1C2B" w:rsidRPr="000E5D22" w:rsidRDefault="00000000">
      <w:pPr>
        <w:spacing w:after="210"/>
        <w:rPr>
          <w:rFonts w:ascii="Arial" w:hAnsi="Arial" w:cs="Arial"/>
          <w:sz w:val="24"/>
          <w:szCs w:val="24"/>
        </w:rPr>
      </w:pPr>
      <w:r w:rsidRPr="000E5D22">
        <w:rPr>
          <w:rFonts w:ascii="Arial" w:eastAsia="Georgia" w:hAnsi="Arial" w:cs="Arial"/>
          <w:sz w:val="24"/>
          <w:szCs w:val="24"/>
        </w:rPr>
        <w:t>Este documento presenta el análisis, diseño y especificación del Sistema de Gestión Integral de Servicios de Salud (SGISS), desarrollado bajo la metodología del Proceso Unificado (UP). El documento proporciona una descripción detallada de todos los aspectos técnicos, funcionales y no funcionales del sistema, incluyendo los modelos UML necesarios para su implementación.</w:t>
      </w:r>
    </w:p>
    <w:p w14:paraId="10AB6216" w14:textId="77777777" w:rsidR="00CA1C2B" w:rsidRPr="000E5D22" w:rsidRDefault="00000000" w:rsidP="00E22C37">
      <w:pPr>
        <w:pStyle w:val="Ttulo2"/>
      </w:pPr>
      <w:bookmarkStart w:id="6" w:name="bm_1_2_alcance_de_la_solución"/>
      <w:bookmarkStart w:id="7" w:name="_Toc215410836"/>
      <w:r w:rsidRPr="000E5D22">
        <w:t>1.2 Alcance de la Solución</w:t>
      </w:r>
      <w:bookmarkEnd w:id="6"/>
      <w:bookmarkEnd w:id="7"/>
    </w:p>
    <w:p w14:paraId="19DEA130" w14:textId="77777777" w:rsidR="00CA1C2B" w:rsidRPr="000E5D22" w:rsidRDefault="00000000">
      <w:pPr>
        <w:spacing w:after="210"/>
        <w:rPr>
          <w:rFonts w:ascii="Arial" w:hAnsi="Arial" w:cs="Arial"/>
          <w:sz w:val="24"/>
          <w:szCs w:val="24"/>
        </w:rPr>
      </w:pPr>
      <w:r w:rsidRPr="000E5D22">
        <w:rPr>
          <w:rFonts w:ascii="Arial" w:eastAsia="Georgia" w:hAnsi="Arial" w:cs="Arial"/>
          <w:sz w:val="24"/>
          <w:szCs w:val="24"/>
        </w:rPr>
        <w:t>El SGISS es una aplicación integral diseñada para optimizar la gestión operativa de una institución prestadora de servicios de salud. El sistema integra procesos clínicos, administrativos y financieros, proporcionando herramientas para mejorar la calidad de atención, reducir tiempos de espera y garantizar la seguridad de la información del paciente.</w:t>
      </w:r>
    </w:p>
    <w:p w14:paraId="0CDA74F3" w14:textId="77777777" w:rsidR="00CA1C2B" w:rsidRPr="000E5D22" w:rsidRDefault="00000000" w:rsidP="00E22C37">
      <w:pPr>
        <w:pStyle w:val="Ttulo2"/>
      </w:pPr>
      <w:bookmarkStart w:id="8" w:name="bm_1_3_audiencia_objetivo"/>
      <w:bookmarkStart w:id="9" w:name="_Toc215410837"/>
      <w:r w:rsidRPr="000E5D22">
        <w:t>1.3 Audiencia Objetivo</w:t>
      </w:r>
      <w:bookmarkEnd w:id="8"/>
      <w:bookmarkEnd w:id="9"/>
    </w:p>
    <w:p w14:paraId="33C53ED5" w14:textId="77777777" w:rsidR="00CA1C2B" w:rsidRPr="000E5D22" w:rsidRDefault="00000000">
      <w:pPr>
        <w:numPr>
          <w:ilvl w:val="0"/>
          <w:numId w:val="2"/>
        </w:numPr>
        <w:rPr>
          <w:rFonts w:ascii="Arial" w:hAnsi="Arial" w:cs="Arial"/>
          <w:sz w:val="24"/>
          <w:szCs w:val="24"/>
        </w:rPr>
      </w:pPr>
      <w:r w:rsidRPr="000E5D22">
        <w:rPr>
          <w:rFonts w:ascii="Arial" w:eastAsia="Georgia" w:hAnsi="Arial" w:cs="Arial"/>
          <w:sz w:val="24"/>
          <w:szCs w:val="24"/>
        </w:rPr>
        <w:t>Directivos y Administradores de la Institución</w:t>
      </w:r>
    </w:p>
    <w:p w14:paraId="31083FD4" w14:textId="77777777" w:rsidR="00CA1C2B" w:rsidRPr="000E5D22" w:rsidRDefault="00000000">
      <w:pPr>
        <w:numPr>
          <w:ilvl w:val="0"/>
          <w:numId w:val="2"/>
        </w:numPr>
        <w:rPr>
          <w:rFonts w:ascii="Arial" w:hAnsi="Arial" w:cs="Arial"/>
          <w:sz w:val="24"/>
          <w:szCs w:val="24"/>
        </w:rPr>
      </w:pPr>
      <w:r w:rsidRPr="000E5D22">
        <w:rPr>
          <w:rFonts w:ascii="Arial" w:eastAsia="Georgia" w:hAnsi="Arial" w:cs="Arial"/>
          <w:sz w:val="24"/>
          <w:szCs w:val="24"/>
        </w:rPr>
        <w:t>Personal Clínico (Médicos, Enfermeras, Especialistas)</w:t>
      </w:r>
    </w:p>
    <w:p w14:paraId="248588AD" w14:textId="77777777" w:rsidR="00CA1C2B" w:rsidRPr="000E5D22" w:rsidRDefault="00000000">
      <w:pPr>
        <w:numPr>
          <w:ilvl w:val="0"/>
          <w:numId w:val="2"/>
        </w:numPr>
        <w:rPr>
          <w:rFonts w:ascii="Arial" w:hAnsi="Arial" w:cs="Arial"/>
          <w:sz w:val="24"/>
          <w:szCs w:val="24"/>
        </w:rPr>
      </w:pPr>
      <w:r w:rsidRPr="000E5D22">
        <w:rPr>
          <w:rFonts w:ascii="Arial" w:hAnsi="Arial" w:cs="Arial"/>
          <w:sz w:val="24"/>
          <w:szCs w:val="24"/>
        </w:rPr>
        <w:t>Personal Administrativo</w:t>
      </w:r>
    </w:p>
    <w:p w14:paraId="31D91477" w14:textId="77777777" w:rsidR="00CA1C2B" w:rsidRPr="000E5D22" w:rsidRDefault="00000000">
      <w:pPr>
        <w:numPr>
          <w:ilvl w:val="0"/>
          <w:numId w:val="2"/>
        </w:numPr>
        <w:rPr>
          <w:rFonts w:ascii="Arial" w:hAnsi="Arial" w:cs="Arial"/>
          <w:sz w:val="24"/>
          <w:szCs w:val="24"/>
        </w:rPr>
      </w:pPr>
      <w:r w:rsidRPr="000E5D22">
        <w:rPr>
          <w:rFonts w:ascii="Arial" w:hAnsi="Arial" w:cs="Arial"/>
          <w:sz w:val="24"/>
          <w:szCs w:val="24"/>
        </w:rPr>
        <w:t>Equipo de Desarrollo de Software</w:t>
      </w:r>
    </w:p>
    <w:p w14:paraId="6FF2D4DF" w14:textId="77777777" w:rsidR="00CA1C2B" w:rsidRPr="000E5D22" w:rsidRDefault="00000000">
      <w:pPr>
        <w:numPr>
          <w:ilvl w:val="0"/>
          <w:numId w:val="2"/>
        </w:numPr>
        <w:rPr>
          <w:rFonts w:ascii="Arial" w:hAnsi="Arial" w:cs="Arial"/>
          <w:sz w:val="24"/>
          <w:szCs w:val="24"/>
        </w:rPr>
      </w:pPr>
      <w:r w:rsidRPr="000E5D22">
        <w:rPr>
          <w:rFonts w:ascii="Arial" w:hAnsi="Arial" w:cs="Arial"/>
          <w:sz w:val="24"/>
          <w:szCs w:val="24"/>
        </w:rPr>
        <w:t>Analistas de Sistemas</w:t>
      </w:r>
    </w:p>
    <w:p w14:paraId="51DD5F54" w14:textId="77777777" w:rsidR="00CA1C2B" w:rsidRPr="000E5D22" w:rsidRDefault="00000000">
      <w:pPr>
        <w:numPr>
          <w:ilvl w:val="0"/>
          <w:numId w:val="2"/>
        </w:numPr>
        <w:rPr>
          <w:rFonts w:ascii="Arial" w:hAnsi="Arial" w:cs="Arial"/>
          <w:sz w:val="24"/>
          <w:szCs w:val="24"/>
        </w:rPr>
      </w:pPr>
      <w:r w:rsidRPr="000E5D22">
        <w:rPr>
          <w:rFonts w:ascii="Arial" w:hAnsi="Arial" w:cs="Arial"/>
          <w:sz w:val="24"/>
          <w:szCs w:val="24"/>
        </w:rPr>
        <w:t>Administradores de Base de Datos</w:t>
      </w:r>
    </w:p>
    <w:p w14:paraId="349EFE25" w14:textId="77777777" w:rsidR="00CA1C2B" w:rsidRPr="000E5D22" w:rsidRDefault="00000000">
      <w:pPr>
        <w:numPr>
          <w:ilvl w:val="0"/>
          <w:numId w:val="2"/>
        </w:numPr>
        <w:rPr>
          <w:rFonts w:ascii="Arial" w:hAnsi="Arial" w:cs="Arial"/>
          <w:sz w:val="24"/>
          <w:szCs w:val="24"/>
        </w:rPr>
      </w:pPr>
      <w:r w:rsidRPr="000E5D22">
        <w:rPr>
          <w:rFonts w:ascii="Arial" w:eastAsia="Georgia" w:hAnsi="Arial" w:cs="Arial"/>
          <w:sz w:val="24"/>
          <w:szCs w:val="24"/>
        </w:rPr>
        <w:t>Responsables de Seguridad de Información</w:t>
      </w:r>
    </w:p>
    <w:p w14:paraId="5288A91B" w14:textId="77777777" w:rsidR="00CA1C2B" w:rsidRPr="000E5D22" w:rsidRDefault="00000000">
      <w:pPr>
        <w:rPr>
          <w:rFonts w:ascii="Arial" w:hAnsi="Arial" w:cs="Arial"/>
          <w:sz w:val="24"/>
          <w:szCs w:val="24"/>
        </w:rPr>
      </w:pPr>
      <w:r w:rsidRPr="000E5D22">
        <w:rPr>
          <w:rFonts w:ascii="Arial" w:hAnsi="Arial" w:cs="Arial"/>
          <w:sz w:val="24"/>
          <w:szCs w:val="24"/>
        </w:rPr>
        <w:pict w14:anchorId="3545AA5B">
          <v:rect id="_x0000_i1028" style="width:434.5pt;height:.05pt" o:hralign="center" o:hrstd="t" o:hr="t"/>
        </w:pict>
      </w:r>
    </w:p>
    <w:p w14:paraId="5FCC5E94" w14:textId="77777777" w:rsidR="00CA1C2B" w:rsidRPr="000E5D22" w:rsidRDefault="00000000" w:rsidP="007748B1">
      <w:pPr>
        <w:pStyle w:val="Ttulo1"/>
      </w:pPr>
      <w:bookmarkStart w:id="10" w:name="bm_2_alcance_del_proyecto"/>
      <w:bookmarkStart w:id="11" w:name="_Toc215410838"/>
      <w:r w:rsidRPr="000E5D22">
        <w:t>2. ALCANCE DEL PROYECTO</w:t>
      </w:r>
      <w:bookmarkEnd w:id="10"/>
      <w:bookmarkEnd w:id="11"/>
    </w:p>
    <w:p w14:paraId="3E553194" w14:textId="77777777" w:rsidR="00CA1C2B" w:rsidRPr="000E5D22" w:rsidRDefault="00000000" w:rsidP="007748B1">
      <w:pPr>
        <w:pStyle w:val="Ttulo2"/>
      </w:pPr>
      <w:bookmarkStart w:id="12" w:name="bm_2_1_descripción_general_del_negocio"/>
      <w:bookmarkStart w:id="13" w:name="_Toc215410839"/>
      <w:r w:rsidRPr="000E5D22">
        <w:t>2.1 Descripción General del Negocio</w:t>
      </w:r>
      <w:bookmarkEnd w:id="12"/>
      <w:bookmarkEnd w:id="13"/>
    </w:p>
    <w:p w14:paraId="655BBE20" w14:textId="77777777" w:rsidR="00CA1C2B" w:rsidRPr="000E5D22" w:rsidRDefault="00000000">
      <w:pPr>
        <w:spacing w:after="210"/>
        <w:rPr>
          <w:rFonts w:ascii="Arial" w:hAnsi="Arial" w:cs="Arial"/>
          <w:sz w:val="24"/>
          <w:szCs w:val="24"/>
        </w:rPr>
      </w:pPr>
      <w:r w:rsidRPr="000E5D22">
        <w:rPr>
          <w:rFonts w:ascii="Arial" w:eastAsia="Georgia" w:hAnsi="Arial" w:cs="Arial"/>
          <w:sz w:val="24"/>
          <w:szCs w:val="24"/>
        </w:rPr>
        <w:t>La institución prestadora de servicios de salud enfrenta desafíos en la gestión integral de pacientes, citas médicas, historias clínicas, facturación y disponibilidad de recursos. La mayoría de estos procesos se realizan manualmente o con sistemas desintegrados, generando:</w:t>
      </w:r>
    </w:p>
    <w:p w14:paraId="0B99B6C8" w14:textId="77777777" w:rsidR="00CA1C2B" w:rsidRPr="000E5D22" w:rsidRDefault="00000000">
      <w:pPr>
        <w:numPr>
          <w:ilvl w:val="0"/>
          <w:numId w:val="3"/>
        </w:numPr>
        <w:rPr>
          <w:rFonts w:ascii="Arial" w:hAnsi="Arial" w:cs="Arial"/>
          <w:sz w:val="24"/>
          <w:szCs w:val="24"/>
        </w:rPr>
      </w:pPr>
      <w:r w:rsidRPr="000E5D22">
        <w:rPr>
          <w:rFonts w:ascii="Arial" w:eastAsia="Georgia" w:hAnsi="Arial" w:cs="Arial"/>
          <w:sz w:val="24"/>
          <w:szCs w:val="24"/>
        </w:rPr>
        <w:t>Duplicidad de información</w:t>
      </w:r>
    </w:p>
    <w:p w14:paraId="2305D260" w14:textId="77777777" w:rsidR="00CA1C2B" w:rsidRPr="000E5D22" w:rsidRDefault="00000000">
      <w:pPr>
        <w:numPr>
          <w:ilvl w:val="0"/>
          <w:numId w:val="3"/>
        </w:numPr>
        <w:rPr>
          <w:rFonts w:ascii="Arial" w:hAnsi="Arial" w:cs="Arial"/>
          <w:sz w:val="24"/>
          <w:szCs w:val="24"/>
        </w:rPr>
      </w:pPr>
      <w:r w:rsidRPr="000E5D22">
        <w:rPr>
          <w:rFonts w:ascii="Arial" w:eastAsia="Georgia" w:hAnsi="Arial" w:cs="Arial"/>
          <w:sz w:val="24"/>
          <w:szCs w:val="24"/>
        </w:rPr>
        <w:t>Pérdida de datos clínicos</w:t>
      </w:r>
    </w:p>
    <w:p w14:paraId="31647DCC" w14:textId="77777777" w:rsidR="00CA1C2B" w:rsidRPr="000E5D22" w:rsidRDefault="00000000">
      <w:pPr>
        <w:numPr>
          <w:ilvl w:val="0"/>
          <w:numId w:val="3"/>
        </w:numPr>
        <w:rPr>
          <w:rFonts w:ascii="Arial" w:hAnsi="Arial" w:cs="Arial"/>
          <w:sz w:val="24"/>
          <w:szCs w:val="24"/>
        </w:rPr>
      </w:pPr>
      <w:r w:rsidRPr="000E5D22">
        <w:rPr>
          <w:rFonts w:ascii="Arial" w:eastAsia="Georgia" w:hAnsi="Arial" w:cs="Arial"/>
          <w:sz w:val="24"/>
          <w:szCs w:val="24"/>
        </w:rPr>
        <w:t>Demoras en la atención</w:t>
      </w:r>
    </w:p>
    <w:p w14:paraId="773ADB8A" w14:textId="77777777" w:rsidR="00CA1C2B" w:rsidRPr="000E5D22" w:rsidRDefault="00000000">
      <w:pPr>
        <w:numPr>
          <w:ilvl w:val="0"/>
          <w:numId w:val="3"/>
        </w:numPr>
        <w:rPr>
          <w:rFonts w:ascii="Arial" w:hAnsi="Arial" w:cs="Arial"/>
          <w:sz w:val="24"/>
          <w:szCs w:val="24"/>
        </w:rPr>
      </w:pPr>
      <w:r w:rsidRPr="000E5D22">
        <w:rPr>
          <w:rFonts w:ascii="Arial" w:hAnsi="Arial" w:cs="Arial"/>
          <w:sz w:val="24"/>
          <w:szCs w:val="24"/>
        </w:rPr>
        <w:t>Errores administrativos</w:t>
      </w:r>
    </w:p>
    <w:p w14:paraId="28053492" w14:textId="77777777" w:rsidR="00CA1C2B" w:rsidRPr="000E5D22" w:rsidRDefault="00000000">
      <w:pPr>
        <w:numPr>
          <w:ilvl w:val="0"/>
          <w:numId w:val="3"/>
        </w:numPr>
        <w:rPr>
          <w:rFonts w:ascii="Arial" w:hAnsi="Arial" w:cs="Arial"/>
          <w:sz w:val="24"/>
          <w:szCs w:val="24"/>
        </w:rPr>
      </w:pPr>
      <w:r w:rsidRPr="000E5D22">
        <w:rPr>
          <w:rFonts w:ascii="Arial" w:eastAsia="Georgia" w:hAnsi="Arial" w:cs="Arial"/>
          <w:sz w:val="24"/>
          <w:szCs w:val="24"/>
        </w:rPr>
        <w:t>Dificultades en la facturación y pagos</w:t>
      </w:r>
    </w:p>
    <w:p w14:paraId="6441A689" w14:textId="00A20F2D" w:rsidR="00D21CA3" w:rsidRDefault="00D21CA3">
      <w:pPr>
        <w:spacing w:after="0" w:line="240" w:lineRule="auto"/>
        <w:rPr>
          <w:rFonts w:ascii="Arial" w:hAnsi="Arial" w:cs="Arial"/>
          <w:sz w:val="24"/>
          <w:szCs w:val="24"/>
        </w:rPr>
      </w:pPr>
      <w:r>
        <w:rPr>
          <w:rFonts w:ascii="Arial" w:hAnsi="Arial" w:cs="Arial"/>
          <w:sz w:val="24"/>
          <w:szCs w:val="24"/>
        </w:rPr>
        <w:br w:type="page"/>
      </w:r>
    </w:p>
    <w:p w14:paraId="642CEBA4" w14:textId="77777777" w:rsidR="00FE0E9F" w:rsidRPr="000E5D22" w:rsidRDefault="00FE0E9F" w:rsidP="00FE0E9F">
      <w:pPr>
        <w:tabs>
          <w:tab w:val="left" w:pos="1080"/>
        </w:tabs>
        <w:ind w:left="720"/>
        <w:rPr>
          <w:rFonts w:ascii="Arial" w:hAnsi="Arial" w:cs="Arial"/>
          <w:sz w:val="24"/>
          <w:szCs w:val="24"/>
        </w:rPr>
      </w:pPr>
    </w:p>
    <w:p w14:paraId="6ABE8D31" w14:textId="77777777" w:rsidR="00CA1C2B" w:rsidRPr="000E5D22" w:rsidRDefault="00000000" w:rsidP="00402AC7">
      <w:pPr>
        <w:pStyle w:val="Ttulo2"/>
      </w:pPr>
      <w:bookmarkStart w:id="14" w:name="bm_2_2_visión_del_proyecto"/>
      <w:bookmarkStart w:id="15" w:name="_Toc215410840"/>
      <w:r w:rsidRPr="000E5D22">
        <w:t>2.2 Visión del Proyecto</w:t>
      </w:r>
      <w:bookmarkEnd w:id="14"/>
      <w:bookmarkEnd w:id="15"/>
    </w:p>
    <w:p w14:paraId="2B3B8DEF" w14:textId="77777777" w:rsidR="00CA1C2B" w:rsidRPr="000E5D22" w:rsidRDefault="00000000">
      <w:pPr>
        <w:spacing w:after="210"/>
        <w:rPr>
          <w:rFonts w:ascii="Arial" w:hAnsi="Arial" w:cs="Arial"/>
          <w:sz w:val="24"/>
          <w:szCs w:val="24"/>
        </w:rPr>
      </w:pPr>
      <w:r w:rsidRPr="000E5D22">
        <w:rPr>
          <w:rFonts w:ascii="Arial" w:eastAsia="Georgia" w:hAnsi="Arial" w:cs="Arial"/>
          <w:sz w:val="24"/>
          <w:szCs w:val="24"/>
        </w:rPr>
        <w:t>Implementar un sistema informático integral que centralice toda la información de pacientes, optimice los procesos clínicos y administrativos, y mejore la calidad y eficiencia de los servicios de salud prestados.</w:t>
      </w:r>
    </w:p>
    <w:p w14:paraId="26C0CA57" w14:textId="77777777" w:rsidR="00CA1C2B" w:rsidRPr="000E5D22" w:rsidRDefault="00000000" w:rsidP="00402AC7">
      <w:pPr>
        <w:pStyle w:val="Ttulo2"/>
      </w:pPr>
      <w:bookmarkStart w:id="16" w:name="bm_2_3_objetivos_del_sistema"/>
      <w:bookmarkStart w:id="17" w:name="_Toc215410841"/>
      <w:r w:rsidRPr="000E5D22">
        <w:t>2.3 Objetivos del Sistema</w:t>
      </w:r>
      <w:bookmarkEnd w:id="16"/>
      <w:bookmarkEnd w:id="17"/>
    </w:p>
    <w:p w14:paraId="4D1F2E24" w14:textId="67983FC3" w:rsidR="00CA1C2B" w:rsidRPr="00120B67" w:rsidRDefault="00000000">
      <w:pPr>
        <w:spacing w:after="210"/>
        <w:rPr>
          <w:rFonts w:ascii="Arial" w:hAnsi="Arial" w:cs="Arial"/>
          <w:sz w:val="24"/>
          <w:szCs w:val="24"/>
          <w:u w:val="single"/>
        </w:rPr>
      </w:pPr>
      <w:bookmarkStart w:id="18" w:name="_Toc215410842"/>
      <w:r w:rsidRPr="00402AC7">
        <w:rPr>
          <w:rStyle w:val="Ttulo3Car"/>
        </w:rPr>
        <w:t>Objetivo General:</w:t>
      </w:r>
      <w:bookmarkEnd w:id="18"/>
      <w:r w:rsidRPr="000E5D22">
        <w:rPr>
          <w:rFonts w:ascii="Arial" w:hAnsi="Arial" w:cs="Arial"/>
          <w:sz w:val="24"/>
          <w:szCs w:val="24"/>
        </w:rPr>
        <w:br/>
      </w:r>
      <w:r w:rsidR="00120B67" w:rsidRPr="00120B67">
        <w:rPr>
          <w:rFonts w:ascii="Arial" w:eastAsia="Georgia" w:hAnsi="Arial" w:cs="Arial"/>
          <w:sz w:val="24"/>
          <w:szCs w:val="24"/>
        </w:rPr>
        <w:t>Aplicar de manera sistemática el Proceso Unificado de Software para analizar, modelar y diseñar un sistema de gestión integral de servicios de salud en el contexto de la asignatura de Ingeniería de Software</w:t>
      </w:r>
    </w:p>
    <w:p w14:paraId="403A004E" w14:textId="77777777" w:rsidR="00CA1C2B" w:rsidRDefault="00000000" w:rsidP="00402AC7">
      <w:pPr>
        <w:pStyle w:val="Ttulo3"/>
      </w:pPr>
      <w:bookmarkStart w:id="19" w:name="_Toc215410843"/>
      <w:r w:rsidRPr="000E5D22">
        <w:t>Objetivos Específicos:</w:t>
      </w:r>
      <w:bookmarkEnd w:id="19"/>
    </w:p>
    <w:p w14:paraId="2F3F37BC" w14:textId="66607419"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Identificar y documentar los requisitos funcionales y no funcionales del sistema utilizando técnicas formales de levantamiento de requisitos.</w:t>
      </w:r>
    </w:p>
    <w:p w14:paraId="2749F73F" w14:textId="0DB89249"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Modelar los casos de uso del sistema mediante diagramas UML que representen las interacciones entre actores y funcionalidad.</w:t>
      </w:r>
    </w:p>
    <w:p w14:paraId="5B9EFE75" w14:textId="6BB2ECB0"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Definir el modelo de dominio y sus entidades principales mediante diagramas de clases y diccionario de datos.</w:t>
      </w:r>
    </w:p>
    <w:p w14:paraId="7D94AEC9" w14:textId="0927078F"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Diseñar los flujos de trabajo de los procesos críticos mediante diagramas de actividades y estados.</w:t>
      </w:r>
    </w:p>
    <w:p w14:paraId="4C023E85" w14:textId="6B06C0FC"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Especificar las interacciones entre objetos y componentes a través de diagramas de secuencia y comunicación.</w:t>
      </w:r>
    </w:p>
    <w:p w14:paraId="0D254491" w14:textId="47B0847B"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Describir la arquitectura lógica y física del sistema siguiendo los principios de arquitectura en capas del Proceso Unificado.</w:t>
      </w:r>
    </w:p>
    <w:p w14:paraId="69C436C1" w14:textId="33B7D5A4" w:rsidR="00120B67" w:rsidRPr="00120B67" w:rsidRDefault="00120B67" w:rsidP="00120B67">
      <w:pPr>
        <w:numPr>
          <w:ilvl w:val="0"/>
          <w:numId w:val="53"/>
        </w:numPr>
        <w:spacing w:after="210"/>
        <w:rPr>
          <w:rFonts w:ascii="Arial" w:hAnsi="Arial" w:cs="Arial"/>
          <w:sz w:val="24"/>
          <w:szCs w:val="24"/>
          <w:lang w:val="es-CO"/>
        </w:rPr>
      </w:pPr>
      <w:r w:rsidRPr="00120B67">
        <w:rPr>
          <w:rFonts w:ascii="Arial" w:hAnsi="Arial" w:cs="Arial"/>
          <w:sz w:val="24"/>
          <w:szCs w:val="24"/>
          <w:lang w:val="es-CO"/>
        </w:rPr>
        <w:t>Planificar las fases de inicio, elaboración, construcción y transición de acuerdo con la metodología UP.</w:t>
      </w:r>
    </w:p>
    <w:p w14:paraId="34BC21C9" w14:textId="77777777" w:rsidR="00120B67" w:rsidRPr="00120B67" w:rsidRDefault="00120B67">
      <w:pPr>
        <w:spacing w:after="210"/>
        <w:rPr>
          <w:rFonts w:ascii="Arial" w:hAnsi="Arial" w:cs="Arial"/>
          <w:sz w:val="24"/>
          <w:szCs w:val="24"/>
          <w:lang w:val="es-CO"/>
        </w:rPr>
      </w:pPr>
    </w:p>
    <w:p w14:paraId="329B5454" w14:textId="77777777" w:rsidR="00CA1C2B" w:rsidRPr="000E5D22" w:rsidRDefault="00000000" w:rsidP="00EC2363">
      <w:pPr>
        <w:pStyle w:val="Ttulo2"/>
      </w:pPr>
      <w:bookmarkStart w:id="20" w:name="bm_2_4_restricciones_del_proyecto"/>
      <w:bookmarkStart w:id="21" w:name="_Toc215410844"/>
      <w:r w:rsidRPr="000E5D22">
        <w:t>2.4 Restricciones del Proyecto</w:t>
      </w:r>
      <w:bookmarkEnd w:id="20"/>
      <w:bookmarkEnd w:id="21"/>
    </w:p>
    <w:p w14:paraId="0BFEF69B" w14:textId="77777777" w:rsidR="00CA1C2B" w:rsidRPr="000E5D22" w:rsidRDefault="00000000">
      <w:pPr>
        <w:numPr>
          <w:ilvl w:val="0"/>
          <w:numId w:val="5"/>
        </w:numPr>
        <w:rPr>
          <w:rFonts w:ascii="Arial" w:hAnsi="Arial" w:cs="Arial"/>
          <w:sz w:val="24"/>
          <w:szCs w:val="24"/>
        </w:rPr>
      </w:pPr>
      <w:r w:rsidRPr="000E5D22">
        <w:rPr>
          <w:rFonts w:ascii="Arial" w:eastAsia="Georgia" w:hAnsi="Arial" w:cs="Arial"/>
          <w:sz w:val="24"/>
          <w:szCs w:val="24"/>
        </w:rPr>
        <w:t>Cumplimiento normativo con regulaciones de protección de datos de salud</w:t>
      </w:r>
    </w:p>
    <w:p w14:paraId="4F4754DA" w14:textId="77777777" w:rsidR="00CA1C2B" w:rsidRPr="000E5D22" w:rsidRDefault="00000000">
      <w:pPr>
        <w:numPr>
          <w:ilvl w:val="0"/>
          <w:numId w:val="5"/>
        </w:numPr>
        <w:rPr>
          <w:rFonts w:ascii="Arial" w:hAnsi="Arial" w:cs="Arial"/>
          <w:sz w:val="24"/>
          <w:szCs w:val="24"/>
        </w:rPr>
      </w:pPr>
      <w:r w:rsidRPr="000E5D22">
        <w:rPr>
          <w:rFonts w:ascii="Arial" w:hAnsi="Arial" w:cs="Arial"/>
          <w:sz w:val="24"/>
          <w:szCs w:val="24"/>
        </w:rPr>
        <w:t>Compatibilidad con sistemas legados existentes</w:t>
      </w:r>
    </w:p>
    <w:p w14:paraId="7E8F000A" w14:textId="77777777" w:rsidR="00CA1C2B" w:rsidRPr="000E5D22" w:rsidRDefault="00000000">
      <w:pPr>
        <w:numPr>
          <w:ilvl w:val="0"/>
          <w:numId w:val="5"/>
        </w:numPr>
        <w:rPr>
          <w:rFonts w:ascii="Arial" w:hAnsi="Arial" w:cs="Arial"/>
          <w:sz w:val="24"/>
          <w:szCs w:val="24"/>
        </w:rPr>
      </w:pPr>
      <w:r w:rsidRPr="000E5D22">
        <w:rPr>
          <w:rFonts w:ascii="Arial" w:hAnsi="Arial" w:cs="Arial"/>
          <w:sz w:val="24"/>
          <w:szCs w:val="24"/>
        </w:rPr>
        <w:t>Disponibilidad presupuestaria</w:t>
      </w:r>
    </w:p>
    <w:p w14:paraId="4F017F76" w14:textId="77777777" w:rsidR="00CA1C2B" w:rsidRPr="000E5D22" w:rsidRDefault="00000000">
      <w:pPr>
        <w:numPr>
          <w:ilvl w:val="0"/>
          <w:numId w:val="5"/>
        </w:numPr>
        <w:rPr>
          <w:rFonts w:ascii="Arial" w:hAnsi="Arial" w:cs="Arial"/>
          <w:sz w:val="24"/>
          <w:szCs w:val="24"/>
        </w:rPr>
      </w:pPr>
      <w:r w:rsidRPr="000E5D22">
        <w:rPr>
          <w:rFonts w:ascii="Arial" w:hAnsi="Arial" w:cs="Arial"/>
          <w:sz w:val="24"/>
          <w:szCs w:val="24"/>
        </w:rPr>
        <w:t>Tiempo de desarrollo estimado</w:t>
      </w:r>
    </w:p>
    <w:p w14:paraId="0783A737" w14:textId="77777777" w:rsidR="00CA1C2B" w:rsidRPr="000E5D22" w:rsidRDefault="00000000">
      <w:pPr>
        <w:numPr>
          <w:ilvl w:val="0"/>
          <w:numId w:val="5"/>
        </w:numPr>
        <w:rPr>
          <w:rFonts w:ascii="Arial" w:hAnsi="Arial" w:cs="Arial"/>
          <w:sz w:val="24"/>
          <w:szCs w:val="24"/>
        </w:rPr>
      </w:pPr>
      <w:r w:rsidRPr="000E5D22">
        <w:rPr>
          <w:rFonts w:ascii="Arial" w:eastAsia="Georgia" w:hAnsi="Arial" w:cs="Arial"/>
          <w:sz w:val="24"/>
          <w:szCs w:val="24"/>
        </w:rPr>
        <w:t>Personal disponible para capacitación</w:t>
      </w:r>
    </w:p>
    <w:p w14:paraId="60B2982F" w14:textId="77777777" w:rsidR="00CA1C2B" w:rsidRPr="000E5D22" w:rsidRDefault="00000000">
      <w:pPr>
        <w:rPr>
          <w:rFonts w:ascii="Arial" w:hAnsi="Arial" w:cs="Arial"/>
          <w:sz w:val="24"/>
          <w:szCs w:val="24"/>
        </w:rPr>
      </w:pPr>
      <w:r w:rsidRPr="000E5D22">
        <w:rPr>
          <w:rFonts w:ascii="Arial" w:hAnsi="Arial" w:cs="Arial"/>
          <w:sz w:val="24"/>
          <w:szCs w:val="24"/>
        </w:rPr>
        <w:pict w14:anchorId="4CA53947">
          <v:rect id="_x0000_i1029" style="width:434.5pt;height:.05pt" o:hralign="center" o:hrstd="t" o:hr="t"/>
        </w:pict>
      </w:r>
    </w:p>
    <w:p w14:paraId="3E852D8C" w14:textId="77777777" w:rsidR="00CA1C2B" w:rsidRPr="000E5D22" w:rsidRDefault="00000000" w:rsidP="00EC2363">
      <w:pPr>
        <w:pStyle w:val="Ttulo1"/>
      </w:pPr>
      <w:bookmarkStart w:id="22" w:name="bm_3_descripción_general_del_sistema"/>
      <w:bookmarkStart w:id="23" w:name="_Toc215410845"/>
      <w:r w:rsidRPr="000E5D22">
        <w:lastRenderedPageBreak/>
        <w:t>3. DESCRIPCIÓN GENERAL DEL SISTEMA</w:t>
      </w:r>
      <w:bookmarkEnd w:id="22"/>
      <w:bookmarkEnd w:id="23"/>
    </w:p>
    <w:p w14:paraId="163131F9" w14:textId="77777777" w:rsidR="00CA1C2B" w:rsidRPr="000E5D22" w:rsidRDefault="00000000" w:rsidP="00EC2363">
      <w:pPr>
        <w:pStyle w:val="Ttulo2"/>
      </w:pPr>
      <w:bookmarkStart w:id="24" w:name="bm_3_1_actores_principales"/>
      <w:bookmarkStart w:id="25" w:name="_Toc215410846"/>
      <w:r w:rsidRPr="000E5D22">
        <w:t>3.1 Actores Principales</w:t>
      </w:r>
      <w:bookmarkEnd w:id="24"/>
      <w:bookmarkEnd w:id="25"/>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1"/>
        <w:gridCol w:w="2400"/>
        <w:gridCol w:w="3659"/>
      </w:tblGrid>
      <w:tr w:rsidR="00CA1C2B" w:rsidRPr="000E5D22" w14:paraId="5993569B" w14:textId="77777777" w:rsidTr="009674B5">
        <w:trPr>
          <w:cantSplit/>
          <w:tblCellSpacing w:w="0" w:type="dxa"/>
          <w:jc w:val="center"/>
        </w:trPr>
        <w:tc>
          <w:tcPr>
            <w:tcW w:w="0" w:type="auto"/>
          </w:tcPr>
          <w:p w14:paraId="7856D65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Actor</w:t>
            </w:r>
          </w:p>
        </w:tc>
        <w:tc>
          <w:tcPr>
            <w:tcW w:w="0" w:type="auto"/>
          </w:tcPr>
          <w:p w14:paraId="3669292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c>
          <w:tcPr>
            <w:tcW w:w="0" w:type="auto"/>
          </w:tcPr>
          <w:p w14:paraId="7B5DD3C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Responsabilidades</w:t>
            </w:r>
          </w:p>
        </w:tc>
      </w:tr>
      <w:tr w:rsidR="00CA1C2B" w:rsidRPr="000E5D22" w14:paraId="75D6DAB1" w14:textId="77777777" w:rsidTr="009674B5">
        <w:trPr>
          <w:cantSplit/>
          <w:tblCellSpacing w:w="0" w:type="dxa"/>
          <w:jc w:val="center"/>
        </w:trPr>
        <w:tc>
          <w:tcPr>
            <w:tcW w:w="0" w:type="auto"/>
          </w:tcPr>
          <w:p w14:paraId="046E7152"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Paciente</w:t>
            </w:r>
          </w:p>
        </w:tc>
        <w:tc>
          <w:tcPr>
            <w:tcW w:w="0" w:type="auto"/>
          </w:tcPr>
          <w:p w14:paraId="1BFE17A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Usuario final que accede a servicios de salud</w:t>
            </w:r>
          </w:p>
        </w:tc>
        <w:tc>
          <w:tcPr>
            <w:tcW w:w="0" w:type="auto"/>
          </w:tcPr>
          <w:p w14:paraId="7DDF2D3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Registrar información personal, agendar citas, consultar resultados, comunicarse con profesionales</w:t>
            </w:r>
          </w:p>
        </w:tc>
      </w:tr>
      <w:tr w:rsidR="00CA1C2B" w:rsidRPr="000E5D22" w14:paraId="53160E6D" w14:textId="77777777" w:rsidTr="009674B5">
        <w:trPr>
          <w:cantSplit/>
          <w:tblCellSpacing w:w="0" w:type="dxa"/>
          <w:jc w:val="center"/>
        </w:trPr>
        <w:tc>
          <w:tcPr>
            <w:tcW w:w="0" w:type="auto"/>
          </w:tcPr>
          <w:p w14:paraId="4E90A339"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Médico/Especialista</w:t>
            </w:r>
          </w:p>
        </w:tc>
        <w:tc>
          <w:tcPr>
            <w:tcW w:w="0" w:type="auto"/>
          </w:tcPr>
          <w:p w14:paraId="1DD2A35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Profesional de la salud que proporciona consultas</w:t>
            </w:r>
          </w:p>
        </w:tc>
        <w:tc>
          <w:tcPr>
            <w:tcW w:w="0" w:type="auto"/>
          </w:tcPr>
          <w:p w14:paraId="34D10E1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Registrar consultas, prescribir tratamientos, consultar historias clínicas, validar citas</w:t>
            </w:r>
          </w:p>
        </w:tc>
      </w:tr>
      <w:tr w:rsidR="00CA1C2B" w:rsidRPr="000E5D22" w14:paraId="13F008FC" w14:textId="77777777" w:rsidTr="009674B5">
        <w:trPr>
          <w:cantSplit/>
          <w:tblCellSpacing w:w="0" w:type="dxa"/>
          <w:jc w:val="center"/>
        </w:trPr>
        <w:tc>
          <w:tcPr>
            <w:tcW w:w="0" w:type="auto"/>
          </w:tcPr>
          <w:p w14:paraId="10343A6D"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Enfermera</w:t>
            </w:r>
          </w:p>
        </w:tc>
        <w:tc>
          <w:tcPr>
            <w:tcW w:w="0" w:type="auto"/>
          </w:tcPr>
          <w:p w14:paraId="3EB21E5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Personal de enfermería responsable de atención</w:t>
            </w:r>
          </w:p>
        </w:tc>
        <w:tc>
          <w:tcPr>
            <w:tcW w:w="0" w:type="auto"/>
          </w:tcPr>
          <w:p w14:paraId="5243F3E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Registrar signos vitales, administrar medicamentos, actualizar historia clínica</w:t>
            </w:r>
          </w:p>
        </w:tc>
      </w:tr>
      <w:tr w:rsidR="00CA1C2B" w:rsidRPr="000E5D22" w14:paraId="5DAA03C4" w14:textId="77777777" w:rsidTr="009674B5">
        <w:trPr>
          <w:cantSplit/>
          <w:tblCellSpacing w:w="0" w:type="dxa"/>
          <w:jc w:val="center"/>
        </w:trPr>
        <w:tc>
          <w:tcPr>
            <w:tcW w:w="0" w:type="auto"/>
          </w:tcPr>
          <w:p w14:paraId="7A9563E4"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Recepcionista</w:t>
            </w:r>
          </w:p>
        </w:tc>
        <w:tc>
          <w:tcPr>
            <w:tcW w:w="0" w:type="auto"/>
          </w:tcPr>
          <w:p w14:paraId="5026127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Personal administrativo de admisión</w:t>
            </w:r>
          </w:p>
        </w:tc>
        <w:tc>
          <w:tcPr>
            <w:tcW w:w="0" w:type="auto"/>
          </w:tcPr>
          <w:p w14:paraId="5F9E798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pacientes, confirmar citas, gestionar pagos iniciales</w:t>
            </w:r>
          </w:p>
        </w:tc>
      </w:tr>
      <w:tr w:rsidR="00CA1C2B" w:rsidRPr="000E5D22" w14:paraId="50E4FDCE" w14:textId="77777777" w:rsidTr="009674B5">
        <w:trPr>
          <w:cantSplit/>
          <w:tblCellSpacing w:w="0" w:type="dxa"/>
          <w:jc w:val="center"/>
        </w:trPr>
        <w:tc>
          <w:tcPr>
            <w:tcW w:w="0" w:type="auto"/>
          </w:tcPr>
          <w:p w14:paraId="5E5F6578"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Administrador</w:t>
            </w:r>
          </w:p>
        </w:tc>
        <w:tc>
          <w:tcPr>
            <w:tcW w:w="0" w:type="auto"/>
          </w:tcPr>
          <w:p w14:paraId="0CC4A2A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Responsable de gestión operativa y técnica</w:t>
            </w:r>
          </w:p>
        </w:tc>
        <w:tc>
          <w:tcPr>
            <w:tcW w:w="0" w:type="auto"/>
          </w:tcPr>
          <w:p w14:paraId="6EA1D13D"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Gestionar usuarios, configurar sistema, generar reportes, auditoría</w:t>
            </w:r>
          </w:p>
        </w:tc>
      </w:tr>
      <w:tr w:rsidR="00CA1C2B" w:rsidRPr="000E5D22" w14:paraId="2C16B377" w14:textId="77777777" w:rsidTr="009674B5">
        <w:trPr>
          <w:cantSplit/>
          <w:tblCellSpacing w:w="0" w:type="dxa"/>
          <w:jc w:val="center"/>
        </w:trPr>
        <w:tc>
          <w:tcPr>
            <w:tcW w:w="0" w:type="auto"/>
          </w:tcPr>
          <w:p w14:paraId="7BE9B05C"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Facturador</w:t>
            </w:r>
          </w:p>
        </w:tc>
        <w:tc>
          <w:tcPr>
            <w:tcW w:w="0" w:type="auto"/>
          </w:tcPr>
          <w:p w14:paraId="4F1FA22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Encargado de procesos de facturación</w:t>
            </w:r>
          </w:p>
        </w:tc>
        <w:tc>
          <w:tcPr>
            <w:tcW w:w="0" w:type="auto"/>
          </w:tcPr>
          <w:p w14:paraId="0B9D496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Generar facturas, gestionar cobros, llevar contabilidad</w:t>
            </w:r>
          </w:p>
        </w:tc>
      </w:tr>
    </w:tbl>
    <w:p w14:paraId="7DEFA00A" w14:textId="77777777" w:rsidR="00CA1C2B" w:rsidRPr="000E5D22" w:rsidRDefault="00CA1C2B">
      <w:pPr>
        <w:rPr>
          <w:rFonts w:ascii="Arial" w:hAnsi="Arial" w:cs="Arial"/>
          <w:sz w:val="24"/>
          <w:szCs w:val="24"/>
        </w:rPr>
      </w:pPr>
    </w:p>
    <w:p w14:paraId="6CDB883B" w14:textId="77777777" w:rsidR="00CA1C2B" w:rsidRPr="000E5D22" w:rsidRDefault="00000000" w:rsidP="00EC2363">
      <w:pPr>
        <w:pStyle w:val="Ttulo2"/>
      </w:pPr>
      <w:bookmarkStart w:id="26" w:name="bm_3_2_funcionalidades_principales"/>
      <w:bookmarkStart w:id="27" w:name="_Toc215410847"/>
      <w:r w:rsidRPr="000E5D22">
        <w:t>3.2 Funcionalidades Principales</w:t>
      </w:r>
      <w:bookmarkEnd w:id="26"/>
      <w:bookmarkEnd w:id="27"/>
    </w:p>
    <w:p w14:paraId="3D062F27" w14:textId="77777777" w:rsidR="00CA1C2B" w:rsidRPr="000E5D22" w:rsidRDefault="00000000" w:rsidP="00EC2363">
      <w:pPr>
        <w:pStyle w:val="Ttulo3"/>
      </w:pPr>
      <w:bookmarkStart w:id="28" w:name="_Toc215410848"/>
      <w:r w:rsidRPr="000E5D22">
        <w:t>Módulo de Gestión de Pacientes</w:t>
      </w:r>
      <w:bookmarkEnd w:id="28"/>
    </w:p>
    <w:p w14:paraId="314BBE6A" w14:textId="77777777" w:rsidR="00CA1C2B" w:rsidRPr="000E5D22" w:rsidRDefault="00000000">
      <w:pPr>
        <w:numPr>
          <w:ilvl w:val="0"/>
          <w:numId w:val="6"/>
        </w:numPr>
        <w:rPr>
          <w:rFonts w:ascii="Arial" w:hAnsi="Arial" w:cs="Arial"/>
          <w:sz w:val="24"/>
          <w:szCs w:val="24"/>
        </w:rPr>
      </w:pPr>
      <w:r w:rsidRPr="000E5D22">
        <w:rPr>
          <w:rFonts w:ascii="Arial" w:eastAsia="Georgia" w:hAnsi="Arial" w:cs="Arial"/>
          <w:sz w:val="24"/>
          <w:szCs w:val="24"/>
        </w:rPr>
        <w:t>Registro y actualización de datos personales</w:t>
      </w:r>
    </w:p>
    <w:p w14:paraId="41D4BAC7" w14:textId="77777777" w:rsidR="00CA1C2B" w:rsidRPr="000E5D22" w:rsidRDefault="00000000">
      <w:pPr>
        <w:numPr>
          <w:ilvl w:val="0"/>
          <w:numId w:val="6"/>
        </w:numPr>
        <w:rPr>
          <w:rFonts w:ascii="Arial" w:hAnsi="Arial" w:cs="Arial"/>
          <w:sz w:val="24"/>
          <w:szCs w:val="24"/>
        </w:rPr>
      </w:pPr>
      <w:r w:rsidRPr="000E5D22">
        <w:rPr>
          <w:rFonts w:ascii="Arial" w:eastAsia="Georgia" w:hAnsi="Arial" w:cs="Arial"/>
          <w:sz w:val="24"/>
          <w:szCs w:val="24"/>
        </w:rPr>
        <w:t>Gestión de contactos de emergencia</w:t>
      </w:r>
    </w:p>
    <w:p w14:paraId="190E4F12" w14:textId="77777777" w:rsidR="00CA1C2B" w:rsidRPr="000E5D22" w:rsidRDefault="00000000">
      <w:pPr>
        <w:numPr>
          <w:ilvl w:val="0"/>
          <w:numId w:val="6"/>
        </w:numPr>
        <w:rPr>
          <w:rFonts w:ascii="Arial" w:hAnsi="Arial" w:cs="Arial"/>
          <w:sz w:val="24"/>
          <w:szCs w:val="24"/>
        </w:rPr>
      </w:pPr>
      <w:r w:rsidRPr="000E5D22">
        <w:rPr>
          <w:rFonts w:ascii="Arial" w:eastAsia="Georgia" w:hAnsi="Arial" w:cs="Arial"/>
          <w:sz w:val="24"/>
          <w:szCs w:val="24"/>
        </w:rPr>
        <w:t>Historial de alergias y condiciones médicas previas</w:t>
      </w:r>
    </w:p>
    <w:p w14:paraId="54FC12CB" w14:textId="77777777" w:rsidR="00CA1C2B" w:rsidRPr="000E5D22" w:rsidRDefault="00000000">
      <w:pPr>
        <w:numPr>
          <w:ilvl w:val="0"/>
          <w:numId w:val="6"/>
        </w:numPr>
        <w:rPr>
          <w:rFonts w:ascii="Arial" w:hAnsi="Arial" w:cs="Arial"/>
          <w:sz w:val="24"/>
          <w:szCs w:val="24"/>
        </w:rPr>
      </w:pPr>
      <w:r w:rsidRPr="000E5D22">
        <w:rPr>
          <w:rFonts w:ascii="Arial" w:eastAsia="Georgia" w:hAnsi="Arial" w:cs="Arial"/>
          <w:sz w:val="24"/>
          <w:szCs w:val="24"/>
        </w:rPr>
        <w:t>Búsqueda y filtrado de pacientes</w:t>
      </w:r>
    </w:p>
    <w:p w14:paraId="6569EADB" w14:textId="77777777" w:rsidR="00CA1C2B" w:rsidRPr="000E5D22" w:rsidRDefault="00000000" w:rsidP="00EC2363">
      <w:pPr>
        <w:pStyle w:val="Ttulo3"/>
      </w:pPr>
      <w:bookmarkStart w:id="29" w:name="_Toc215410849"/>
      <w:r w:rsidRPr="000E5D22">
        <w:t>Módulo de Gestión de Citas</w:t>
      </w:r>
      <w:bookmarkEnd w:id="29"/>
    </w:p>
    <w:p w14:paraId="2B63D017" w14:textId="77777777" w:rsidR="00CA1C2B" w:rsidRPr="000E5D22" w:rsidRDefault="00000000">
      <w:pPr>
        <w:numPr>
          <w:ilvl w:val="0"/>
          <w:numId w:val="7"/>
        </w:numPr>
        <w:rPr>
          <w:rFonts w:ascii="Arial" w:hAnsi="Arial" w:cs="Arial"/>
          <w:sz w:val="24"/>
          <w:szCs w:val="24"/>
        </w:rPr>
      </w:pPr>
      <w:r w:rsidRPr="000E5D22">
        <w:rPr>
          <w:rFonts w:ascii="Arial" w:eastAsia="Georgia" w:hAnsi="Arial" w:cs="Arial"/>
          <w:sz w:val="24"/>
          <w:szCs w:val="24"/>
        </w:rPr>
        <w:t>Reserva de citas en línea</w:t>
      </w:r>
    </w:p>
    <w:p w14:paraId="2F32D7DA" w14:textId="77777777" w:rsidR="00CA1C2B" w:rsidRPr="000E5D22" w:rsidRDefault="00000000">
      <w:pPr>
        <w:numPr>
          <w:ilvl w:val="0"/>
          <w:numId w:val="7"/>
        </w:numPr>
        <w:rPr>
          <w:rFonts w:ascii="Arial" w:hAnsi="Arial" w:cs="Arial"/>
          <w:sz w:val="24"/>
          <w:szCs w:val="24"/>
        </w:rPr>
      </w:pPr>
      <w:r w:rsidRPr="000E5D22">
        <w:rPr>
          <w:rFonts w:ascii="Arial" w:eastAsia="Georgia" w:hAnsi="Arial" w:cs="Arial"/>
          <w:sz w:val="24"/>
          <w:szCs w:val="24"/>
        </w:rPr>
        <w:t>Visualización de disponibilidad de médicos</w:t>
      </w:r>
    </w:p>
    <w:p w14:paraId="4C8F8356" w14:textId="77777777" w:rsidR="00CA1C2B" w:rsidRPr="000E5D22" w:rsidRDefault="00000000">
      <w:pPr>
        <w:numPr>
          <w:ilvl w:val="0"/>
          <w:numId w:val="7"/>
        </w:numPr>
        <w:rPr>
          <w:rFonts w:ascii="Arial" w:hAnsi="Arial" w:cs="Arial"/>
          <w:sz w:val="24"/>
          <w:szCs w:val="24"/>
        </w:rPr>
      </w:pPr>
      <w:r w:rsidRPr="000E5D22">
        <w:rPr>
          <w:rFonts w:ascii="Arial" w:eastAsia="Georgia" w:hAnsi="Arial" w:cs="Arial"/>
          <w:sz w:val="24"/>
          <w:szCs w:val="24"/>
        </w:rPr>
        <w:t>Confirmación y recordatorio de citas</w:t>
      </w:r>
    </w:p>
    <w:p w14:paraId="38AE5C79" w14:textId="77777777" w:rsidR="00CA1C2B" w:rsidRPr="000E5D22" w:rsidRDefault="00000000">
      <w:pPr>
        <w:numPr>
          <w:ilvl w:val="0"/>
          <w:numId w:val="7"/>
        </w:numPr>
        <w:rPr>
          <w:rFonts w:ascii="Arial" w:hAnsi="Arial" w:cs="Arial"/>
          <w:sz w:val="24"/>
          <w:szCs w:val="24"/>
        </w:rPr>
      </w:pPr>
      <w:r w:rsidRPr="000E5D22">
        <w:rPr>
          <w:rFonts w:ascii="Arial" w:eastAsia="Georgia" w:hAnsi="Arial" w:cs="Arial"/>
          <w:sz w:val="24"/>
          <w:szCs w:val="24"/>
        </w:rPr>
        <w:t>Reprogramación y cancelación de citas</w:t>
      </w:r>
    </w:p>
    <w:p w14:paraId="141E6CD2" w14:textId="77777777" w:rsidR="00CA1C2B" w:rsidRPr="000E5D22" w:rsidRDefault="00000000" w:rsidP="00EC2363">
      <w:pPr>
        <w:pStyle w:val="Ttulo3"/>
      </w:pPr>
      <w:bookmarkStart w:id="30" w:name="_Toc215410850"/>
      <w:r w:rsidRPr="000E5D22">
        <w:lastRenderedPageBreak/>
        <w:t>Módulo de Historia Clínica Digital</w:t>
      </w:r>
      <w:bookmarkEnd w:id="30"/>
    </w:p>
    <w:p w14:paraId="6E41661D" w14:textId="77777777" w:rsidR="00CA1C2B" w:rsidRPr="000E5D22" w:rsidRDefault="00000000">
      <w:pPr>
        <w:numPr>
          <w:ilvl w:val="0"/>
          <w:numId w:val="8"/>
        </w:numPr>
        <w:rPr>
          <w:rFonts w:ascii="Arial" w:hAnsi="Arial" w:cs="Arial"/>
          <w:sz w:val="24"/>
          <w:szCs w:val="24"/>
        </w:rPr>
      </w:pPr>
      <w:r w:rsidRPr="000E5D22">
        <w:rPr>
          <w:rFonts w:ascii="Arial" w:eastAsia="Georgia" w:hAnsi="Arial" w:cs="Arial"/>
          <w:sz w:val="24"/>
          <w:szCs w:val="24"/>
        </w:rPr>
        <w:t>Acceso a historias clínicas completas</w:t>
      </w:r>
    </w:p>
    <w:p w14:paraId="5DF75EB8" w14:textId="77777777" w:rsidR="00CA1C2B" w:rsidRPr="000E5D22" w:rsidRDefault="00000000">
      <w:pPr>
        <w:numPr>
          <w:ilvl w:val="0"/>
          <w:numId w:val="8"/>
        </w:numPr>
        <w:rPr>
          <w:rFonts w:ascii="Arial" w:hAnsi="Arial" w:cs="Arial"/>
          <w:sz w:val="24"/>
          <w:szCs w:val="24"/>
        </w:rPr>
      </w:pPr>
      <w:r w:rsidRPr="000E5D22">
        <w:rPr>
          <w:rFonts w:ascii="Arial" w:eastAsia="Georgia" w:hAnsi="Arial" w:cs="Arial"/>
          <w:sz w:val="24"/>
          <w:szCs w:val="24"/>
        </w:rPr>
        <w:t>Registro de diagnósticos y tratamientos</w:t>
      </w:r>
    </w:p>
    <w:p w14:paraId="75F9A02B" w14:textId="77777777" w:rsidR="00CA1C2B" w:rsidRPr="000E5D22" w:rsidRDefault="00000000">
      <w:pPr>
        <w:numPr>
          <w:ilvl w:val="0"/>
          <w:numId w:val="8"/>
        </w:numPr>
        <w:rPr>
          <w:rFonts w:ascii="Arial" w:hAnsi="Arial" w:cs="Arial"/>
          <w:sz w:val="24"/>
          <w:szCs w:val="24"/>
        </w:rPr>
      </w:pPr>
      <w:r w:rsidRPr="000E5D22">
        <w:rPr>
          <w:rFonts w:ascii="Arial" w:eastAsia="Georgia" w:hAnsi="Arial" w:cs="Arial"/>
          <w:sz w:val="24"/>
          <w:szCs w:val="24"/>
        </w:rPr>
        <w:t>Almacenamiento de resultados de exámenes</w:t>
      </w:r>
    </w:p>
    <w:p w14:paraId="04827DF9" w14:textId="77777777" w:rsidR="00CA1C2B" w:rsidRPr="000E5D22" w:rsidRDefault="00000000">
      <w:pPr>
        <w:numPr>
          <w:ilvl w:val="0"/>
          <w:numId w:val="8"/>
        </w:numPr>
        <w:rPr>
          <w:rFonts w:ascii="Arial" w:hAnsi="Arial" w:cs="Arial"/>
          <w:sz w:val="24"/>
          <w:szCs w:val="24"/>
        </w:rPr>
      </w:pPr>
      <w:r w:rsidRPr="000E5D22">
        <w:rPr>
          <w:rFonts w:ascii="Arial" w:eastAsia="Georgia" w:hAnsi="Arial" w:cs="Arial"/>
          <w:sz w:val="24"/>
          <w:szCs w:val="24"/>
        </w:rPr>
        <w:t>Control de acceso y auditoría</w:t>
      </w:r>
    </w:p>
    <w:p w14:paraId="1D275FBF" w14:textId="77777777" w:rsidR="00CA1C2B" w:rsidRPr="000E5D22" w:rsidRDefault="00000000" w:rsidP="00EC2363">
      <w:pPr>
        <w:pStyle w:val="Ttulo3"/>
      </w:pPr>
      <w:bookmarkStart w:id="31" w:name="_Toc215410851"/>
      <w:r w:rsidRPr="000E5D22">
        <w:t>Módulo de Gestión de Recursos</w:t>
      </w:r>
      <w:bookmarkEnd w:id="31"/>
    </w:p>
    <w:p w14:paraId="0A90F543" w14:textId="77777777" w:rsidR="00CA1C2B" w:rsidRPr="000E5D22" w:rsidRDefault="00000000">
      <w:pPr>
        <w:numPr>
          <w:ilvl w:val="0"/>
          <w:numId w:val="9"/>
        </w:numPr>
        <w:rPr>
          <w:rFonts w:ascii="Arial" w:hAnsi="Arial" w:cs="Arial"/>
          <w:sz w:val="24"/>
          <w:szCs w:val="24"/>
        </w:rPr>
      </w:pPr>
      <w:r w:rsidRPr="000E5D22">
        <w:rPr>
          <w:rFonts w:ascii="Arial" w:eastAsia="Georgia" w:hAnsi="Arial" w:cs="Arial"/>
          <w:sz w:val="24"/>
          <w:szCs w:val="24"/>
        </w:rPr>
        <w:t>Control de disponibilidad de quirófanos</w:t>
      </w:r>
    </w:p>
    <w:p w14:paraId="761DBAC4" w14:textId="77777777" w:rsidR="00CA1C2B" w:rsidRPr="000E5D22" w:rsidRDefault="00000000">
      <w:pPr>
        <w:numPr>
          <w:ilvl w:val="0"/>
          <w:numId w:val="9"/>
        </w:numPr>
        <w:rPr>
          <w:rFonts w:ascii="Arial" w:hAnsi="Arial" w:cs="Arial"/>
          <w:sz w:val="24"/>
          <w:szCs w:val="24"/>
        </w:rPr>
      </w:pPr>
      <w:r w:rsidRPr="000E5D22">
        <w:rPr>
          <w:rFonts w:ascii="Arial" w:eastAsia="Georgia" w:hAnsi="Arial" w:cs="Arial"/>
          <w:sz w:val="24"/>
          <w:szCs w:val="24"/>
        </w:rPr>
        <w:t>Gestión de camas hospitalarias</w:t>
      </w:r>
    </w:p>
    <w:p w14:paraId="6D92F094" w14:textId="77777777" w:rsidR="00CA1C2B" w:rsidRPr="000E5D22" w:rsidRDefault="00000000">
      <w:pPr>
        <w:numPr>
          <w:ilvl w:val="0"/>
          <w:numId w:val="9"/>
        </w:numPr>
        <w:rPr>
          <w:rFonts w:ascii="Arial" w:hAnsi="Arial" w:cs="Arial"/>
          <w:sz w:val="24"/>
          <w:szCs w:val="24"/>
        </w:rPr>
      </w:pPr>
      <w:r w:rsidRPr="000E5D22">
        <w:rPr>
          <w:rFonts w:ascii="Arial" w:hAnsi="Arial" w:cs="Arial"/>
          <w:sz w:val="24"/>
          <w:szCs w:val="24"/>
        </w:rPr>
        <w:t>Inventario de medicamentos</w:t>
      </w:r>
    </w:p>
    <w:p w14:paraId="392455E0" w14:textId="77777777" w:rsidR="00CA1C2B" w:rsidRPr="000E5D22" w:rsidRDefault="00000000">
      <w:pPr>
        <w:numPr>
          <w:ilvl w:val="0"/>
          <w:numId w:val="9"/>
        </w:numPr>
        <w:rPr>
          <w:rFonts w:ascii="Arial" w:hAnsi="Arial" w:cs="Arial"/>
          <w:sz w:val="24"/>
          <w:szCs w:val="24"/>
        </w:rPr>
      </w:pPr>
      <w:r w:rsidRPr="000E5D22">
        <w:rPr>
          <w:rFonts w:ascii="Arial" w:hAnsi="Arial" w:cs="Arial"/>
          <w:sz w:val="24"/>
          <w:szCs w:val="24"/>
        </w:rPr>
        <w:t>Calendario de disponibilidad de profesionales</w:t>
      </w:r>
    </w:p>
    <w:p w14:paraId="41FF52CF" w14:textId="77777777" w:rsidR="00CA1C2B" w:rsidRPr="000E5D22" w:rsidRDefault="00000000" w:rsidP="00EC2363">
      <w:pPr>
        <w:pStyle w:val="Ttulo3"/>
      </w:pPr>
      <w:bookmarkStart w:id="32" w:name="_Toc215410852"/>
      <w:r w:rsidRPr="000E5D22">
        <w:t>Módulo de Facturación y Pagos</w:t>
      </w:r>
      <w:bookmarkEnd w:id="32"/>
    </w:p>
    <w:p w14:paraId="7B18A045" w14:textId="77777777" w:rsidR="00CA1C2B" w:rsidRPr="000E5D22" w:rsidRDefault="00000000">
      <w:pPr>
        <w:numPr>
          <w:ilvl w:val="0"/>
          <w:numId w:val="10"/>
        </w:numPr>
        <w:rPr>
          <w:rFonts w:ascii="Arial" w:hAnsi="Arial" w:cs="Arial"/>
          <w:sz w:val="24"/>
          <w:szCs w:val="24"/>
        </w:rPr>
      </w:pPr>
      <w:r w:rsidRPr="000E5D22">
        <w:rPr>
          <w:rFonts w:ascii="Arial" w:eastAsia="Georgia" w:hAnsi="Arial" w:cs="Arial"/>
          <w:sz w:val="24"/>
          <w:szCs w:val="24"/>
        </w:rPr>
        <w:t>Generación de facturas electrónicas</w:t>
      </w:r>
    </w:p>
    <w:p w14:paraId="7AC9656F" w14:textId="77777777" w:rsidR="00CA1C2B" w:rsidRPr="000E5D22" w:rsidRDefault="00000000">
      <w:pPr>
        <w:numPr>
          <w:ilvl w:val="0"/>
          <w:numId w:val="10"/>
        </w:numPr>
        <w:rPr>
          <w:rFonts w:ascii="Arial" w:hAnsi="Arial" w:cs="Arial"/>
          <w:sz w:val="24"/>
          <w:szCs w:val="24"/>
        </w:rPr>
      </w:pPr>
      <w:r w:rsidRPr="000E5D22">
        <w:rPr>
          <w:rFonts w:ascii="Arial" w:eastAsia="Georgia" w:hAnsi="Arial" w:cs="Arial"/>
          <w:sz w:val="24"/>
          <w:szCs w:val="24"/>
        </w:rPr>
        <w:t>Gestión de cobros</w:t>
      </w:r>
    </w:p>
    <w:p w14:paraId="1B454298" w14:textId="77777777" w:rsidR="00CA1C2B" w:rsidRPr="000E5D22" w:rsidRDefault="00000000">
      <w:pPr>
        <w:numPr>
          <w:ilvl w:val="0"/>
          <w:numId w:val="10"/>
        </w:numPr>
        <w:rPr>
          <w:rFonts w:ascii="Arial" w:hAnsi="Arial" w:cs="Arial"/>
          <w:sz w:val="24"/>
          <w:szCs w:val="24"/>
        </w:rPr>
      </w:pPr>
      <w:r w:rsidRPr="000E5D22">
        <w:rPr>
          <w:rFonts w:ascii="Arial" w:eastAsia="Georgia" w:hAnsi="Arial" w:cs="Arial"/>
          <w:sz w:val="24"/>
          <w:szCs w:val="24"/>
        </w:rPr>
        <w:t>Procesamiento de pagos en línea</w:t>
      </w:r>
    </w:p>
    <w:p w14:paraId="4B189104" w14:textId="77777777" w:rsidR="00CA1C2B" w:rsidRPr="000E5D22" w:rsidRDefault="00000000">
      <w:pPr>
        <w:numPr>
          <w:ilvl w:val="0"/>
          <w:numId w:val="10"/>
        </w:numPr>
        <w:rPr>
          <w:rFonts w:ascii="Arial" w:hAnsi="Arial" w:cs="Arial"/>
          <w:sz w:val="24"/>
          <w:szCs w:val="24"/>
        </w:rPr>
      </w:pPr>
      <w:r w:rsidRPr="000E5D22">
        <w:rPr>
          <w:rFonts w:ascii="Arial" w:hAnsi="Arial" w:cs="Arial"/>
          <w:sz w:val="24"/>
          <w:szCs w:val="24"/>
        </w:rPr>
        <w:t>Reportes financieros</w:t>
      </w:r>
    </w:p>
    <w:p w14:paraId="08803174" w14:textId="77777777" w:rsidR="00CA1C2B" w:rsidRPr="000E5D22" w:rsidRDefault="00000000" w:rsidP="00EC2363">
      <w:pPr>
        <w:pStyle w:val="Ttulo3"/>
      </w:pPr>
      <w:bookmarkStart w:id="33" w:name="_Toc215410853"/>
      <w:r w:rsidRPr="000E5D22">
        <w:t>Módulo de Reportes y Análisis</w:t>
      </w:r>
      <w:bookmarkEnd w:id="33"/>
    </w:p>
    <w:p w14:paraId="38F5F14E" w14:textId="77777777" w:rsidR="00CA1C2B" w:rsidRPr="000E5D22" w:rsidRDefault="00000000">
      <w:pPr>
        <w:numPr>
          <w:ilvl w:val="0"/>
          <w:numId w:val="11"/>
        </w:numPr>
        <w:rPr>
          <w:rFonts w:ascii="Arial" w:hAnsi="Arial" w:cs="Arial"/>
          <w:sz w:val="24"/>
          <w:szCs w:val="24"/>
        </w:rPr>
      </w:pPr>
      <w:r w:rsidRPr="000E5D22">
        <w:rPr>
          <w:rFonts w:ascii="Arial" w:eastAsia="Georgia" w:hAnsi="Arial" w:cs="Arial"/>
          <w:sz w:val="24"/>
          <w:szCs w:val="24"/>
        </w:rPr>
        <w:t>Reportes de ocupación hospitalaria</w:t>
      </w:r>
    </w:p>
    <w:p w14:paraId="4E36FFB9" w14:textId="77777777" w:rsidR="00CA1C2B" w:rsidRPr="000E5D22" w:rsidRDefault="00000000">
      <w:pPr>
        <w:numPr>
          <w:ilvl w:val="0"/>
          <w:numId w:val="11"/>
        </w:numPr>
        <w:rPr>
          <w:rFonts w:ascii="Arial" w:hAnsi="Arial" w:cs="Arial"/>
          <w:sz w:val="24"/>
          <w:szCs w:val="24"/>
        </w:rPr>
      </w:pPr>
      <w:r w:rsidRPr="000E5D22">
        <w:rPr>
          <w:rFonts w:ascii="Arial" w:eastAsia="Georgia" w:hAnsi="Arial" w:cs="Arial"/>
          <w:sz w:val="24"/>
          <w:szCs w:val="24"/>
        </w:rPr>
        <w:t>Estadísticas de pacientes atendidos</w:t>
      </w:r>
    </w:p>
    <w:p w14:paraId="2EFD3380" w14:textId="77777777" w:rsidR="00CA1C2B" w:rsidRPr="000E5D22" w:rsidRDefault="00000000">
      <w:pPr>
        <w:numPr>
          <w:ilvl w:val="0"/>
          <w:numId w:val="11"/>
        </w:numPr>
        <w:rPr>
          <w:rFonts w:ascii="Arial" w:hAnsi="Arial" w:cs="Arial"/>
          <w:sz w:val="24"/>
          <w:szCs w:val="24"/>
        </w:rPr>
      </w:pPr>
      <w:r w:rsidRPr="000E5D22">
        <w:rPr>
          <w:rFonts w:ascii="Arial" w:eastAsia="Georgia" w:hAnsi="Arial" w:cs="Arial"/>
          <w:sz w:val="24"/>
          <w:szCs w:val="24"/>
        </w:rPr>
        <w:t>Análisis de ingresos y gastos</w:t>
      </w:r>
    </w:p>
    <w:p w14:paraId="42AD806E" w14:textId="77777777" w:rsidR="00CA1C2B" w:rsidRPr="000E5D22" w:rsidRDefault="00000000">
      <w:pPr>
        <w:numPr>
          <w:ilvl w:val="0"/>
          <w:numId w:val="11"/>
        </w:numPr>
        <w:rPr>
          <w:rFonts w:ascii="Arial" w:hAnsi="Arial" w:cs="Arial"/>
          <w:sz w:val="24"/>
          <w:szCs w:val="24"/>
        </w:rPr>
      </w:pPr>
      <w:r w:rsidRPr="000E5D22">
        <w:rPr>
          <w:rFonts w:ascii="Arial" w:eastAsia="Georgia" w:hAnsi="Arial" w:cs="Arial"/>
          <w:sz w:val="24"/>
          <w:szCs w:val="24"/>
        </w:rPr>
        <w:t>Indicadores de desempeño</w:t>
      </w:r>
    </w:p>
    <w:p w14:paraId="1524C804" w14:textId="77777777" w:rsidR="00CA1C2B" w:rsidRPr="000E5D22" w:rsidRDefault="00000000">
      <w:pPr>
        <w:rPr>
          <w:rFonts w:ascii="Arial" w:hAnsi="Arial" w:cs="Arial"/>
          <w:sz w:val="24"/>
          <w:szCs w:val="24"/>
        </w:rPr>
      </w:pPr>
      <w:r w:rsidRPr="000E5D22">
        <w:rPr>
          <w:rFonts w:ascii="Arial" w:hAnsi="Arial" w:cs="Arial"/>
          <w:sz w:val="24"/>
          <w:szCs w:val="24"/>
        </w:rPr>
        <w:pict w14:anchorId="799338EC">
          <v:rect id="_x0000_i1030" style="width:434.5pt;height:.05pt" o:hralign="center" o:hrstd="t" o:hr="t"/>
        </w:pict>
      </w:r>
    </w:p>
    <w:p w14:paraId="3F1A02F1" w14:textId="77777777" w:rsidR="00CA1C2B" w:rsidRPr="000E5D22" w:rsidRDefault="00000000" w:rsidP="00EC2363">
      <w:pPr>
        <w:pStyle w:val="Ttulo1"/>
      </w:pPr>
      <w:bookmarkStart w:id="34" w:name="bm_4_requisitos_funcionales"/>
      <w:bookmarkStart w:id="35" w:name="_Toc215410854"/>
      <w:r w:rsidRPr="000E5D22">
        <w:t>4. REQUISITOS FUNCIONALES</w:t>
      </w:r>
      <w:bookmarkEnd w:id="34"/>
      <w:bookmarkEnd w:id="35"/>
    </w:p>
    <w:p w14:paraId="63EFA7F2" w14:textId="77777777" w:rsidR="00CA1C2B" w:rsidRPr="000E5D22" w:rsidRDefault="00000000" w:rsidP="00047196">
      <w:pPr>
        <w:pStyle w:val="Ttulo2"/>
      </w:pPr>
      <w:bookmarkStart w:id="36" w:name="bm_4_1_requisitos_funcionales_de_1ee6ba"/>
      <w:bookmarkStart w:id="37" w:name="_Toc215410855"/>
      <w:r w:rsidRPr="000E5D22">
        <w:t>4.1 Requisitos Funcionales de Gestión de Pacientes</w:t>
      </w:r>
      <w:bookmarkEnd w:id="36"/>
      <w:bookmarkEnd w:id="37"/>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72"/>
        <w:gridCol w:w="5679"/>
      </w:tblGrid>
      <w:tr w:rsidR="00CA1C2B" w:rsidRPr="000E5D22" w14:paraId="22BC3CB8" w14:textId="77777777" w:rsidTr="00697545">
        <w:trPr>
          <w:cantSplit/>
          <w:tblCellSpacing w:w="0" w:type="dxa"/>
          <w:jc w:val="center"/>
        </w:trPr>
        <w:tc>
          <w:tcPr>
            <w:tcW w:w="1129" w:type="dxa"/>
          </w:tcPr>
          <w:p w14:paraId="7C0AEB4B"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ID</w:t>
            </w:r>
          </w:p>
        </w:tc>
        <w:tc>
          <w:tcPr>
            <w:tcW w:w="1872" w:type="dxa"/>
          </w:tcPr>
          <w:p w14:paraId="49F18A2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524E5914"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17E6DCC6" w14:textId="77777777" w:rsidTr="00697545">
        <w:trPr>
          <w:cantSplit/>
          <w:tblCellSpacing w:w="0" w:type="dxa"/>
          <w:jc w:val="center"/>
        </w:trPr>
        <w:tc>
          <w:tcPr>
            <w:tcW w:w="1129" w:type="dxa"/>
          </w:tcPr>
          <w:p w14:paraId="2A721A43"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RF-01</w:t>
            </w:r>
          </w:p>
        </w:tc>
        <w:tc>
          <w:tcPr>
            <w:tcW w:w="1872" w:type="dxa"/>
          </w:tcPr>
          <w:p w14:paraId="766657C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Paciente</w:t>
            </w:r>
          </w:p>
        </w:tc>
        <w:tc>
          <w:tcPr>
            <w:tcW w:w="0" w:type="auto"/>
          </w:tcPr>
          <w:p w14:paraId="4F4151A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El sistema debe permitir registrar un nuevo paciente con información personal, contacto y antecedentes médicos</w:t>
            </w:r>
          </w:p>
        </w:tc>
      </w:tr>
      <w:tr w:rsidR="00CA1C2B" w:rsidRPr="000E5D22" w14:paraId="6F116D59" w14:textId="77777777" w:rsidTr="00697545">
        <w:trPr>
          <w:cantSplit/>
          <w:tblCellSpacing w:w="0" w:type="dxa"/>
          <w:jc w:val="center"/>
        </w:trPr>
        <w:tc>
          <w:tcPr>
            <w:tcW w:w="1129" w:type="dxa"/>
          </w:tcPr>
          <w:p w14:paraId="0EB04EA1"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RF-02</w:t>
            </w:r>
          </w:p>
        </w:tc>
        <w:tc>
          <w:tcPr>
            <w:tcW w:w="1872" w:type="dxa"/>
          </w:tcPr>
          <w:p w14:paraId="1CC540E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Actualizar Datos de Paciente</w:t>
            </w:r>
          </w:p>
        </w:tc>
        <w:tc>
          <w:tcPr>
            <w:tcW w:w="0" w:type="auto"/>
          </w:tcPr>
          <w:p w14:paraId="565752D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Los datos del paciente deben poder ser actualizados por personal autorizado</w:t>
            </w:r>
          </w:p>
        </w:tc>
      </w:tr>
      <w:tr w:rsidR="00CA1C2B" w:rsidRPr="000E5D22" w14:paraId="49DA5469" w14:textId="77777777" w:rsidTr="00697545">
        <w:trPr>
          <w:cantSplit/>
          <w:tblCellSpacing w:w="0" w:type="dxa"/>
          <w:jc w:val="center"/>
        </w:trPr>
        <w:tc>
          <w:tcPr>
            <w:tcW w:w="1129" w:type="dxa"/>
          </w:tcPr>
          <w:p w14:paraId="0A9CE379"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RF-03</w:t>
            </w:r>
          </w:p>
        </w:tc>
        <w:tc>
          <w:tcPr>
            <w:tcW w:w="1872" w:type="dxa"/>
          </w:tcPr>
          <w:p w14:paraId="3FCF616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Consultar Historia Clínica</w:t>
            </w:r>
          </w:p>
        </w:tc>
        <w:tc>
          <w:tcPr>
            <w:tcW w:w="0" w:type="auto"/>
          </w:tcPr>
          <w:p w14:paraId="11D8EBC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El personal médico debe acceder a la historia clínica completa del paciente</w:t>
            </w:r>
          </w:p>
        </w:tc>
      </w:tr>
      <w:tr w:rsidR="00CA1C2B" w:rsidRPr="000E5D22" w14:paraId="1D88DA56" w14:textId="77777777" w:rsidTr="00697545">
        <w:trPr>
          <w:cantSplit/>
          <w:tblCellSpacing w:w="0" w:type="dxa"/>
          <w:jc w:val="center"/>
        </w:trPr>
        <w:tc>
          <w:tcPr>
            <w:tcW w:w="1129" w:type="dxa"/>
          </w:tcPr>
          <w:p w14:paraId="57E52A8B"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lastRenderedPageBreak/>
              <w:t>RF-04</w:t>
            </w:r>
          </w:p>
        </w:tc>
        <w:tc>
          <w:tcPr>
            <w:tcW w:w="1872" w:type="dxa"/>
          </w:tcPr>
          <w:p w14:paraId="0D9DEDA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Buscar Pacientes</w:t>
            </w:r>
          </w:p>
        </w:tc>
        <w:tc>
          <w:tcPr>
            <w:tcW w:w="0" w:type="auto"/>
          </w:tcPr>
          <w:p w14:paraId="7EB26991"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Sistema debe permitir búsqueda por nombre, documento de identidad, teléfono o correo</w:t>
            </w:r>
          </w:p>
        </w:tc>
      </w:tr>
      <w:tr w:rsidR="00CA1C2B" w:rsidRPr="000E5D22" w14:paraId="6C94AB49" w14:textId="77777777" w:rsidTr="00697545">
        <w:trPr>
          <w:cantSplit/>
          <w:tblCellSpacing w:w="0" w:type="dxa"/>
          <w:jc w:val="center"/>
        </w:trPr>
        <w:tc>
          <w:tcPr>
            <w:tcW w:w="1129" w:type="dxa"/>
          </w:tcPr>
          <w:p w14:paraId="262CD60F"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RF-05</w:t>
            </w:r>
          </w:p>
        </w:tc>
        <w:tc>
          <w:tcPr>
            <w:tcW w:w="1872" w:type="dxa"/>
          </w:tcPr>
          <w:p w14:paraId="211CB57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Generar Reporte de Paciente</w:t>
            </w:r>
          </w:p>
        </w:tc>
        <w:tc>
          <w:tcPr>
            <w:tcW w:w="0" w:type="auto"/>
          </w:tcPr>
          <w:p w14:paraId="656B9DE1"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Generar reportes consolidados de información de paciente</w:t>
            </w:r>
          </w:p>
        </w:tc>
      </w:tr>
    </w:tbl>
    <w:p w14:paraId="1E7BF49A" w14:textId="77777777" w:rsidR="00CA1C2B" w:rsidRPr="000E5D22" w:rsidRDefault="00CA1C2B">
      <w:pPr>
        <w:rPr>
          <w:rFonts w:ascii="Arial" w:hAnsi="Arial" w:cs="Arial"/>
          <w:sz w:val="24"/>
          <w:szCs w:val="24"/>
        </w:rPr>
      </w:pPr>
    </w:p>
    <w:p w14:paraId="14636CC6" w14:textId="77777777" w:rsidR="00CA1C2B" w:rsidRPr="000E5D22" w:rsidRDefault="00000000" w:rsidP="001201CA">
      <w:pPr>
        <w:pStyle w:val="Ttulo2"/>
      </w:pPr>
      <w:bookmarkStart w:id="38" w:name="bm_4_2_requisitos_funcionales_de_3ec2e0"/>
      <w:bookmarkStart w:id="39" w:name="_Toc215410856"/>
      <w:r w:rsidRPr="000E5D22">
        <w:t>4.2 Requisitos Funcionales de Gestión de Citas</w:t>
      </w:r>
      <w:bookmarkEnd w:id="38"/>
      <w:bookmarkEnd w:id="39"/>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170"/>
        <w:gridCol w:w="5381"/>
      </w:tblGrid>
      <w:tr w:rsidR="00CA1C2B" w:rsidRPr="000E5D22" w14:paraId="00869A84" w14:textId="77777777" w:rsidTr="00697545">
        <w:trPr>
          <w:cantSplit/>
          <w:tblCellSpacing w:w="0" w:type="dxa"/>
          <w:jc w:val="center"/>
        </w:trPr>
        <w:tc>
          <w:tcPr>
            <w:tcW w:w="1129" w:type="dxa"/>
          </w:tcPr>
          <w:p w14:paraId="45509D94"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ID</w:t>
            </w:r>
          </w:p>
        </w:tc>
        <w:tc>
          <w:tcPr>
            <w:tcW w:w="2170" w:type="dxa"/>
          </w:tcPr>
          <w:p w14:paraId="40BA12B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3D6C585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480067FF" w14:textId="77777777" w:rsidTr="00697545">
        <w:trPr>
          <w:cantSplit/>
          <w:tblCellSpacing w:w="0" w:type="dxa"/>
          <w:jc w:val="center"/>
        </w:trPr>
        <w:tc>
          <w:tcPr>
            <w:tcW w:w="1129" w:type="dxa"/>
          </w:tcPr>
          <w:p w14:paraId="46E26C4E"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RF-06</w:t>
            </w:r>
          </w:p>
        </w:tc>
        <w:tc>
          <w:tcPr>
            <w:tcW w:w="2170" w:type="dxa"/>
          </w:tcPr>
          <w:p w14:paraId="7761C89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Agendar Cita Médica</w:t>
            </w:r>
          </w:p>
        </w:tc>
        <w:tc>
          <w:tcPr>
            <w:tcW w:w="0" w:type="auto"/>
          </w:tcPr>
          <w:p w14:paraId="7D588557"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El paciente debe poder reservar una cita con un médico disponible</w:t>
            </w:r>
          </w:p>
        </w:tc>
      </w:tr>
      <w:tr w:rsidR="00CA1C2B" w:rsidRPr="000E5D22" w14:paraId="48681BD7" w14:textId="77777777" w:rsidTr="00697545">
        <w:trPr>
          <w:cantSplit/>
          <w:tblCellSpacing w:w="0" w:type="dxa"/>
          <w:jc w:val="center"/>
        </w:trPr>
        <w:tc>
          <w:tcPr>
            <w:tcW w:w="1129" w:type="dxa"/>
          </w:tcPr>
          <w:p w14:paraId="52A2722F"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RF-07</w:t>
            </w:r>
          </w:p>
        </w:tc>
        <w:tc>
          <w:tcPr>
            <w:tcW w:w="2170" w:type="dxa"/>
          </w:tcPr>
          <w:p w14:paraId="3D03590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Visualizar Disponibilidad</w:t>
            </w:r>
          </w:p>
        </w:tc>
        <w:tc>
          <w:tcPr>
            <w:tcW w:w="0" w:type="auto"/>
          </w:tcPr>
          <w:p w14:paraId="447B473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Mostrar disponibilidad de médicos en tiempo real</w:t>
            </w:r>
          </w:p>
        </w:tc>
      </w:tr>
      <w:tr w:rsidR="00CA1C2B" w:rsidRPr="000E5D22" w14:paraId="30C731F3" w14:textId="77777777" w:rsidTr="00697545">
        <w:trPr>
          <w:cantSplit/>
          <w:tblCellSpacing w:w="0" w:type="dxa"/>
          <w:jc w:val="center"/>
        </w:trPr>
        <w:tc>
          <w:tcPr>
            <w:tcW w:w="1129" w:type="dxa"/>
          </w:tcPr>
          <w:p w14:paraId="5D00E18B"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RF-08</w:t>
            </w:r>
          </w:p>
        </w:tc>
        <w:tc>
          <w:tcPr>
            <w:tcW w:w="2170" w:type="dxa"/>
          </w:tcPr>
          <w:p w14:paraId="05D9748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Confirmar Cita</w:t>
            </w:r>
          </w:p>
        </w:tc>
        <w:tc>
          <w:tcPr>
            <w:tcW w:w="0" w:type="auto"/>
          </w:tcPr>
          <w:p w14:paraId="0259240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Sistema enviará confirmación al paciente por email/SMS</w:t>
            </w:r>
          </w:p>
        </w:tc>
      </w:tr>
      <w:tr w:rsidR="00CA1C2B" w:rsidRPr="000E5D22" w14:paraId="125BB314" w14:textId="77777777" w:rsidTr="00697545">
        <w:trPr>
          <w:cantSplit/>
          <w:tblCellSpacing w:w="0" w:type="dxa"/>
          <w:jc w:val="center"/>
        </w:trPr>
        <w:tc>
          <w:tcPr>
            <w:tcW w:w="1129" w:type="dxa"/>
          </w:tcPr>
          <w:p w14:paraId="64D40D38"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RF-09</w:t>
            </w:r>
          </w:p>
        </w:tc>
        <w:tc>
          <w:tcPr>
            <w:tcW w:w="2170" w:type="dxa"/>
          </w:tcPr>
          <w:p w14:paraId="360C1B4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Reprogramar Cita</w:t>
            </w:r>
          </w:p>
        </w:tc>
        <w:tc>
          <w:tcPr>
            <w:tcW w:w="0" w:type="auto"/>
          </w:tcPr>
          <w:p w14:paraId="0980196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El paciente puede modificar la fecha/hora de su cita si el sistema lo permite</w:t>
            </w:r>
          </w:p>
        </w:tc>
      </w:tr>
      <w:tr w:rsidR="00CA1C2B" w:rsidRPr="000E5D22" w14:paraId="48512649" w14:textId="77777777" w:rsidTr="00697545">
        <w:trPr>
          <w:cantSplit/>
          <w:tblCellSpacing w:w="0" w:type="dxa"/>
          <w:jc w:val="center"/>
        </w:trPr>
        <w:tc>
          <w:tcPr>
            <w:tcW w:w="1129" w:type="dxa"/>
          </w:tcPr>
          <w:p w14:paraId="62F1C940"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RF-10</w:t>
            </w:r>
          </w:p>
        </w:tc>
        <w:tc>
          <w:tcPr>
            <w:tcW w:w="2170" w:type="dxa"/>
          </w:tcPr>
          <w:p w14:paraId="70C284E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Cancelar Cita</w:t>
            </w:r>
          </w:p>
        </w:tc>
        <w:tc>
          <w:tcPr>
            <w:tcW w:w="0" w:type="auto"/>
          </w:tcPr>
          <w:p w14:paraId="7172486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Permitir cancelación de citas con notificación correspondiente</w:t>
            </w:r>
          </w:p>
        </w:tc>
      </w:tr>
      <w:tr w:rsidR="00CA1C2B" w:rsidRPr="000E5D22" w14:paraId="1214EF05" w14:textId="77777777" w:rsidTr="00697545">
        <w:trPr>
          <w:cantSplit/>
          <w:tblCellSpacing w:w="0" w:type="dxa"/>
          <w:jc w:val="center"/>
        </w:trPr>
        <w:tc>
          <w:tcPr>
            <w:tcW w:w="1129" w:type="dxa"/>
          </w:tcPr>
          <w:p w14:paraId="6C368A45"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RF-11</w:t>
            </w:r>
          </w:p>
        </w:tc>
        <w:tc>
          <w:tcPr>
            <w:tcW w:w="2170" w:type="dxa"/>
          </w:tcPr>
          <w:p w14:paraId="03636B6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Recordatorio de Cita</w:t>
            </w:r>
          </w:p>
        </w:tc>
        <w:tc>
          <w:tcPr>
            <w:tcW w:w="0" w:type="auto"/>
          </w:tcPr>
          <w:p w14:paraId="181C55D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 xml:space="preserve">Enviar </w:t>
            </w:r>
            <w:proofErr w:type="spellStart"/>
            <w:r w:rsidRPr="000E5D22">
              <w:rPr>
                <w:rFonts w:ascii="Arial" w:hAnsi="Arial" w:cs="Arial"/>
                <w:sz w:val="24"/>
                <w:szCs w:val="24"/>
              </w:rPr>
              <w:t>recordatarios</w:t>
            </w:r>
            <w:proofErr w:type="spellEnd"/>
            <w:r w:rsidRPr="000E5D22">
              <w:rPr>
                <w:rFonts w:ascii="Arial" w:hAnsi="Arial" w:cs="Arial"/>
                <w:sz w:val="24"/>
                <w:szCs w:val="24"/>
              </w:rPr>
              <w:t xml:space="preserve"> 24 horas antes de la cita</w:t>
            </w:r>
          </w:p>
        </w:tc>
      </w:tr>
    </w:tbl>
    <w:p w14:paraId="48226038" w14:textId="77777777" w:rsidR="00CA1C2B" w:rsidRPr="000E5D22" w:rsidRDefault="00CA1C2B">
      <w:pPr>
        <w:rPr>
          <w:rFonts w:ascii="Arial" w:hAnsi="Arial" w:cs="Arial"/>
          <w:sz w:val="24"/>
          <w:szCs w:val="24"/>
        </w:rPr>
      </w:pPr>
    </w:p>
    <w:p w14:paraId="69D2102B" w14:textId="77777777" w:rsidR="00CA1C2B" w:rsidRPr="000E5D22" w:rsidRDefault="00000000" w:rsidP="005A0939">
      <w:pPr>
        <w:pStyle w:val="Ttulo2"/>
      </w:pPr>
      <w:bookmarkStart w:id="40" w:name="bm_4_3_requisitos_funcionales_de_891473"/>
      <w:bookmarkStart w:id="41" w:name="_Toc215410857"/>
      <w:r w:rsidRPr="000E5D22">
        <w:t>4.3 Requisitos Funcionales de Consulta Médica</w:t>
      </w:r>
      <w:bookmarkEnd w:id="40"/>
      <w:bookmarkEnd w:id="41"/>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53"/>
        <w:gridCol w:w="5298"/>
      </w:tblGrid>
      <w:tr w:rsidR="00CA1C2B" w:rsidRPr="000E5D22" w14:paraId="7CE68A23" w14:textId="77777777" w:rsidTr="00C56061">
        <w:trPr>
          <w:cantSplit/>
          <w:tblCellSpacing w:w="0" w:type="dxa"/>
          <w:jc w:val="center"/>
        </w:trPr>
        <w:tc>
          <w:tcPr>
            <w:tcW w:w="1129" w:type="dxa"/>
          </w:tcPr>
          <w:p w14:paraId="3AC33AEE"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ID</w:t>
            </w:r>
          </w:p>
        </w:tc>
        <w:tc>
          <w:tcPr>
            <w:tcW w:w="2253" w:type="dxa"/>
          </w:tcPr>
          <w:p w14:paraId="6EB8993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3ADAF49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2EC36329" w14:textId="77777777" w:rsidTr="00C56061">
        <w:trPr>
          <w:cantSplit/>
          <w:tblCellSpacing w:w="0" w:type="dxa"/>
          <w:jc w:val="center"/>
        </w:trPr>
        <w:tc>
          <w:tcPr>
            <w:tcW w:w="1129" w:type="dxa"/>
          </w:tcPr>
          <w:p w14:paraId="334E6AE2"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RF-12</w:t>
            </w:r>
          </w:p>
        </w:tc>
        <w:tc>
          <w:tcPr>
            <w:tcW w:w="2253" w:type="dxa"/>
          </w:tcPr>
          <w:p w14:paraId="626737D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Consulta</w:t>
            </w:r>
          </w:p>
        </w:tc>
        <w:tc>
          <w:tcPr>
            <w:tcW w:w="0" w:type="auto"/>
          </w:tcPr>
          <w:p w14:paraId="2CD627D8"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El médico registra diagnóstico, síntomas, tratamiento durante la consulta</w:t>
            </w:r>
          </w:p>
        </w:tc>
      </w:tr>
      <w:tr w:rsidR="00CA1C2B" w:rsidRPr="000E5D22" w14:paraId="56EB7C74" w14:textId="77777777" w:rsidTr="00C56061">
        <w:trPr>
          <w:cantSplit/>
          <w:tblCellSpacing w:w="0" w:type="dxa"/>
          <w:jc w:val="center"/>
        </w:trPr>
        <w:tc>
          <w:tcPr>
            <w:tcW w:w="1129" w:type="dxa"/>
          </w:tcPr>
          <w:p w14:paraId="18BFDFA2"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RF-13</w:t>
            </w:r>
          </w:p>
        </w:tc>
        <w:tc>
          <w:tcPr>
            <w:tcW w:w="2253" w:type="dxa"/>
          </w:tcPr>
          <w:p w14:paraId="13F3051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Prescribir Medicamentos</w:t>
            </w:r>
          </w:p>
        </w:tc>
        <w:tc>
          <w:tcPr>
            <w:tcW w:w="0" w:type="auto"/>
          </w:tcPr>
          <w:p w14:paraId="6D1843B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Generar prescripción digital de medicamentos</w:t>
            </w:r>
          </w:p>
        </w:tc>
      </w:tr>
      <w:tr w:rsidR="00CA1C2B" w:rsidRPr="000E5D22" w14:paraId="1CC065B8" w14:textId="77777777" w:rsidTr="00C56061">
        <w:trPr>
          <w:cantSplit/>
          <w:tblCellSpacing w:w="0" w:type="dxa"/>
          <w:jc w:val="center"/>
        </w:trPr>
        <w:tc>
          <w:tcPr>
            <w:tcW w:w="1129" w:type="dxa"/>
          </w:tcPr>
          <w:p w14:paraId="23126368"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RF-14</w:t>
            </w:r>
          </w:p>
        </w:tc>
        <w:tc>
          <w:tcPr>
            <w:tcW w:w="2253" w:type="dxa"/>
          </w:tcPr>
          <w:p w14:paraId="137C4A8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Solicitar Exámenes</w:t>
            </w:r>
          </w:p>
        </w:tc>
        <w:tc>
          <w:tcPr>
            <w:tcW w:w="0" w:type="auto"/>
          </w:tcPr>
          <w:p w14:paraId="2243C3E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El médico puede solicitar exámenes de laboratorio o </w:t>
            </w:r>
            <w:proofErr w:type="spellStart"/>
            <w:r w:rsidRPr="000E5D22">
              <w:rPr>
                <w:rFonts w:ascii="Arial" w:eastAsia="Georgia" w:hAnsi="Arial" w:cs="Arial"/>
                <w:sz w:val="24"/>
                <w:szCs w:val="24"/>
              </w:rPr>
              <w:t>imaging</w:t>
            </w:r>
            <w:proofErr w:type="spellEnd"/>
          </w:p>
        </w:tc>
      </w:tr>
      <w:tr w:rsidR="00CA1C2B" w:rsidRPr="000E5D22" w14:paraId="5F8FC3ED" w14:textId="77777777" w:rsidTr="00C56061">
        <w:trPr>
          <w:cantSplit/>
          <w:tblCellSpacing w:w="0" w:type="dxa"/>
          <w:jc w:val="center"/>
        </w:trPr>
        <w:tc>
          <w:tcPr>
            <w:tcW w:w="1129" w:type="dxa"/>
          </w:tcPr>
          <w:p w14:paraId="1C0AF8AC"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RF-15</w:t>
            </w:r>
          </w:p>
        </w:tc>
        <w:tc>
          <w:tcPr>
            <w:tcW w:w="2253" w:type="dxa"/>
          </w:tcPr>
          <w:p w14:paraId="6BF2942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Signos Vitales</w:t>
            </w:r>
          </w:p>
        </w:tc>
        <w:tc>
          <w:tcPr>
            <w:tcW w:w="0" w:type="auto"/>
          </w:tcPr>
          <w:p w14:paraId="5429B84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Enfermera registra presión, temperatura, frecuencia cardíaca</w:t>
            </w:r>
          </w:p>
        </w:tc>
      </w:tr>
    </w:tbl>
    <w:p w14:paraId="295C3B28" w14:textId="77777777" w:rsidR="00CA1C2B" w:rsidRDefault="00CA1C2B">
      <w:pPr>
        <w:rPr>
          <w:rFonts w:ascii="Arial" w:hAnsi="Arial" w:cs="Arial"/>
          <w:sz w:val="24"/>
          <w:szCs w:val="24"/>
        </w:rPr>
      </w:pPr>
    </w:p>
    <w:p w14:paraId="3F929C5B" w14:textId="77777777" w:rsidR="00A12FFB" w:rsidRDefault="00A12FFB">
      <w:pPr>
        <w:rPr>
          <w:rFonts w:ascii="Arial" w:hAnsi="Arial" w:cs="Arial"/>
          <w:sz w:val="24"/>
          <w:szCs w:val="24"/>
        </w:rPr>
      </w:pPr>
    </w:p>
    <w:p w14:paraId="6BF7E2D0" w14:textId="77777777" w:rsidR="00A12FFB" w:rsidRPr="000E5D22" w:rsidRDefault="00A12FFB">
      <w:pPr>
        <w:rPr>
          <w:rFonts w:ascii="Arial" w:hAnsi="Arial" w:cs="Arial"/>
          <w:sz w:val="24"/>
          <w:szCs w:val="24"/>
        </w:rPr>
      </w:pPr>
    </w:p>
    <w:p w14:paraId="52564220" w14:textId="77777777" w:rsidR="00CA1C2B" w:rsidRPr="000E5D22" w:rsidRDefault="00000000" w:rsidP="008E7DE6">
      <w:pPr>
        <w:pStyle w:val="Ttulo2"/>
      </w:pPr>
      <w:bookmarkStart w:id="42" w:name="bm_4_4_requisitos_funcionales_de_a60fa2"/>
      <w:bookmarkStart w:id="43" w:name="_Toc215410858"/>
      <w:r w:rsidRPr="000E5D22">
        <w:lastRenderedPageBreak/>
        <w:t>4.4 Requisitos Funcionales de Gestión de Recursos</w:t>
      </w:r>
      <w:bookmarkEnd w:id="42"/>
      <w:bookmarkEnd w:id="43"/>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328"/>
        <w:gridCol w:w="4223"/>
      </w:tblGrid>
      <w:tr w:rsidR="00CA1C2B" w:rsidRPr="000E5D22" w14:paraId="42E0E86D" w14:textId="77777777" w:rsidTr="009F6CC8">
        <w:trPr>
          <w:cantSplit/>
          <w:tblCellSpacing w:w="0" w:type="dxa"/>
          <w:jc w:val="center"/>
        </w:trPr>
        <w:tc>
          <w:tcPr>
            <w:tcW w:w="1129" w:type="dxa"/>
          </w:tcPr>
          <w:p w14:paraId="5233A23C"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ID</w:t>
            </w:r>
          </w:p>
        </w:tc>
        <w:tc>
          <w:tcPr>
            <w:tcW w:w="3328" w:type="dxa"/>
          </w:tcPr>
          <w:p w14:paraId="21E3C51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3A0DEA4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2A25F979" w14:textId="77777777" w:rsidTr="009F6CC8">
        <w:trPr>
          <w:cantSplit/>
          <w:tblCellSpacing w:w="0" w:type="dxa"/>
          <w:jc w:val="center"/>
        </w:trPr>
        <w:tc>
          <w:tcPr>
            <w:tcW w:w="1129" w:type="dxa"/>
          </w:tcPr>
          <w:p w14:paraId="49418081"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RF-16</w:t>
            </w:r>
          </w:p>
        </w:tc>
        <w:tc>
          <w:tcPr>
            <w:tcW w:w="3328" w:type="dxa"/>
          </w:tcPr>
          <w:p w14:paraId="70EBA5B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Gestionar Disponibilidad de Médicos</w:t>
            </w:r>
          </w:p>
        </w:tc>
        <w:tc>
          <w:tcPr>
            <w:tcW w:w="0" w:type="auto"/>
          </w:tcPr>
          <w:p w14:paraId="1B41109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Administrador configura horarios y disponibilidad</w:t>
            </w:r>
          </w:p>
        </w:tc>
      </w:tr>
      <w:tr w:rsidR="00CA1C2B" w:rsidRPr="000E5D22" w14:paraId="3FD4F407" w14:textId="77777777" w:rsidTr="009F6CC8">
        <w:trPr>
          <w:cantSplit/>
          <w:tblCellSpacing w:w="0" w:type="dxa"/>
          <w:jc w:val="center"/>
        </w:trPr>
        <w:tc>
          <w:tcPr>
            <w:tcW w:w="1129" w:type="dxa"/>
          </w:tcPr>
          <w:p w14:paraId="0DE06C87"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RF-17</w:t>
            </w:r>
          </w:p>
        </w:tc>
        <w:tc>
          <w:tcPr>
            <w:tcW w:w="3328" w:type="dxa"/>
          </w:tcPr>
          <w:p w14:paraId="75B03B2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Gestionar Camas Hospitalarias</w:t>
            </w:r>
          </w:p>
        </w:tc>
        <w:tc>
          <w:tcPr>
            <w:tcW w:w="0" w:type="auto"/>
          </w:tcPr>
          <w:p w14:paraId="04DA254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Control de camas disponibles por servicio</w:t>
            </w:r>
          </w:p>
        </w:tc>
      </w:tr>
      <w:tr w:rsidR="00CA1C2B" w:rsidRPr="000E5D22" w14:paraId="1BAAE187" w14:textId="77777777" w:rsidTr="009F6CC8">
        <w:trPr>
          <w:cantSplit/>
          <w:tblCellSpacing w:w="0" w:type="dxa"/>
          <w:jc w:val="center"/>
        </w:trPr>
        <w:tc>
          <w:tcPr>
            <w:tcW w:w="1129" w:type="dxa"/>
          </w:tcPr>
          <w:p w14:paraId="67A28536"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RF-18</w:t>
            </w:r>
          </w:p>
        </w:tc>
        <w:tc>
          <w:tcPr>
            <w:tcW w:w="3328" w:type="dxa"/>
          </w:tcPr>
          <w:p w14:paraId="60DD4C3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Gestionar Quirófanos</w:t>
            </w:r>
          </w:p>
        </w:tc>
        <w:tc>
          <w:tcPr>
            <w:tcW w:w="0" w:type="auto"/>
          </w:tcPr>
          <w:p w14:paraId="24C1035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Reserva y control de quirófanos</w:t>
            </w:r>
          </w:p>
        </w:tc>
      </w:tr>
      <w:tr w:rsidR="00CA1C2B" w:rsidRPr="000E5D22" w14:paraId="2AC029C1" w14:textId="77777777" w:rsidTr="009F6CC8">
        <w:trPr>
          <w:cantSplit/>
          <w:tblCellSpacing w:w="0" w:type="dxa"/>
          <w:jc w:val="center"/>
        </w:trPr>
        <w:tc>
          <w:tcPr>
            <w:tcW w:w="1129" w:type="dxa"/>
          </w:tcPr>
          <w:p w14:paraId="059AAA40"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RF-19</w:t>
            </w:r>
          </w:p>
        </w:tc>
        <w:tc>
          <w:tcPr>
            <w:tcW w:w="3328" w:type="dxa"/>
          </w:tcPr>
          <w:p w14:paraId="1982013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Gestionar Inventario de Medicamentos</w:t>
            </w:r>
          </w:p>
        </w:tc>
        <w:tc>
          <w:tcPr>
            <w:tcW w:w="0" w:type="auto"/>
          </w:tcPr>
          <w:p w14:paraId="2B74612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Control de medicamentos disponibles</w:t>
            </w:r>
          </w:p>
        </w:tc>
      </w:tr>
    </w:tbl>
    <w:p w14:paraId="290E8C02" w14:textId="77777777" w:rsidR="00CA1C2B" w:rsidRPr="000E5D22" w:rsidRDefault="00CA1C2B">
      <w:pPr>
        <w:rPr>
          <w:rFonts w:ascii="Arial" w:hAnsi="Arial" w:cs="Arial"/>
          <w:sz w:val="24"/>
          <w:szCs w:val="24"/>
        </w:rPr>
      </w:pPr>
    </w:p>
    <w:p w14:paraId="2E1DF9BA" w14:textId="77777777" w:rsidR="00CA1C2B" w:rsidRPr="000E5D22" w:rsidRDefault="00000000" w:rsidP="00DB1E25">
      <w:pPr>
        <w:pStyle w:val="Ttulo2"/>
      </w:pPr>
      <w:bookmarkStart w:id="44" w:name="bm_4_5_requisitos_funcionales_de_3222a3"/>
      <w:bookmarkStart w:id="45" w:name="_Toc215410859"/>
      <w:r w:rsidRPr="000E5D22">
        <w:t>4.5 Requisitos Funcionales de Facturación</w:t>
      </w:r>
      <w:bookmarkEnd w:id="44"/>
      <w:bookmarkEnd w:id="45"/>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782"/>
        <w:gridCol w:w="4769"/>
      </w:tblGrid>
      <w:tr w:rsidR="00CA1C2B" w:rsidRPr="000E5D22" w14:paraId="7E597888" w14:textId="77777777" w:rsidTr="0085072F">
        <w:trPr>
          <w:cantSplit/>
          <w:tblCellSpacing w:w="0" w:type="dxa"/>
          <w:jc w:val="center"/>
        </w:trPr>
        <w:tc>
          <w:tcPr>
            <w:tcW w:w="1129" w:type="dxa"/>
          </w:tcPr>
          <w:p w14:paraId="4F02159C"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ID</w:t>
            </w:r>
          </w:p>
        </w:tc>
        <w:tc>
          <w:tcPr>
            <w:tcW w:w="2782" w:type="dxa"/>
          </w:tcPr>
          <w:p w14:paraId="1E03CEA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131A988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79ABCD78" w14:textId="77777777" w:rsidTr="0085072F">
        <w:trPr>
          <w:cantSplit/>
          <w:tblCellSpacing w:w="0" w:type="dxa"/>
          <w:jc w:val="center"/>
        </w:trPr>
        <w:tc>
          <w:tcPr>
            <w:tcW w:w="1129" w:type="dxa"/>
          </w:tcPr>
          <w:p w14:paraId="4971FA48"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RF-20</w:t>
            </w:r>
          </w:p>
        </w:tc>
        <w:tc>
          <w:tcPr>
            <w:tcW w:w="2782" w:type="dxa"/>
          </w:tcPr>
          <w:p w14:paraId="349B862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Generar Factura</w:t>
            </w:r>
          </w:p>
        </w:tc>
        <w:tc>
          <w:tcPr>
            <w:tcW w:w="0" w:type="auto"/>
          </w:tcPr>
          <w:p w14:paraId="4D776D60"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Crear factura electrónica después de atención</w:t>
            </w:r>
          </w:p>
        </w:tc>
      </w:tr>
      <w:tr w:rsidR="00CA1C2B" w:rsidRPr="000E5D22" w14:paraId="79DDDF82" w14:textId="77777777" w:rsidTr="0085072F">
        <w:trPr>
          <w:cantSplit/>
          <w:tblCellSpacing w:w="0" w:type="dxa"/>
          <w:jc w:val="center"/>
        </w:trPr>
        <w:tc>
          <w:tcPr>
            <w:tcW w:w="1129" w:type="dxa"/>
          </w:tcPr>
          <w:p w14:paraId="4EF66D61"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RF-21</w:t>
            </w:r>
          </w:p>
        </w:tc>
        <w:tc>
          <w:tcPr>
            <w:tcW w:w="2782" w:type="dxa"/>
          </w:tcPr>
          <w:p w14:paraId="5ECEF49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Pago</w:t>
            </w:r>
          </w:p>
        </w:tc>
        <w:tc>
          <w:tcPr>
            <w:tcW w:w="0" w:type="auto"/>
          </w:tcPr>
          <w:p w14:paraId="4489E9D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pagos en efectivo, tarjeta o transferencia</w:t>
            </w:r>
          </w:p>
        </w:tc>
      </w:tr>
      <w:tr w:rsidR="00CA1C2B" w:rsidRPr="000E5D22" w14:paraId="6D22D6C0" w14:textId="77777777" w:rsidTr="0085072F">
        <w:trPr>
          <w:cantSplit/>
          <w:tblCellSpacing w:w="0" w:type="dxa"/>
          <w:jc w:val="center"/>
        </w:trPr>
        <w:tc>
          <w:tcPr>
            <w:tcW w:w="1129" w:type="dxa"/>
          </w:tcPr>
          <w:p w14:paraId="4FD473B7"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RF-22</w:t>
            </w:r>
          </w:p>
        </w:tc>
        <w:tc>
          <w:tcPr>
            <w:tcW w:w="2782" w:type="dxa"/>
          </w:tcPr>
          <w:p w14:paraId="2468062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Generar Reporte de Ingresos</w:t>
            </w:r>
          </w:p>
        </w:tc>
        <w:tc>
          <w:tcPr>
            <w:tcW w:w="0" w:type="auto"/>
          </w:tcPr>
          <w:p w14:paraId="45BFE0E0"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Reportes de ingresos financieros por período</w:t>
            </w:r>
          </w:p>
        </w:tc>
      </w:tr>
      <w:tr w:rsidR="00CA1C2B" w:rsidRPr="000E5D22" w14:paraId="60A3C64B" w14:textId="77777777" w:rsidTr="0085072F">
        <w:trPr>
          <w:cantSplit/>
          <w:tblCellSpacing w:w="0" w:type="dxa"/>
          <w:jc w:val="center"/>
        </w:trPr>
        <w:tc>
          <w:tcPr>
            <w:tcW w:w="1129" w:type="dxa"/>
          </w:tcPr>
          <w:p w14:paraId="6C957ABC"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RF-23</w:t>
            </w:r>
          </w:p>
        </w:tc>
        <w:tc>
          <w:tcPr>
            <w:tcW w:w="2782" w:type="dxa"/>
          </w:tcPr>
          <w:p w14:paraId="3D92693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Gestionar Planes de Pago</w:t>
            </w:r>
          </w:p>
        </w:tc>
        <w:tc>
          <w:tcPr>
            <w:tcW w:w="0" w:type="auto"/>
          </w:tcPr>
          <w:p w14:paraId="34DB6AF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Permitir pagos a crédito o cuotas</w:t>
            </w:r>
          </w:p>
        </w:tc>
      </w:tr>
    </w:tbl>
    <w:p w14:paraId="05FB2469" w14:textId="77777777" w:rsidR="00CA1C2B" w:rsidRPr="000E5D22" w:rsidRDefault="00CA1C2B">
      <w:pPr>
        <w:rPr>
          <w:rFonts w:ascii="Arial" w:hAnsi="Arial" w:cs="Arial"/>
          <w:sz w:val="24"/>
          <w:szCs w:val="24"/>
        </w:rPr>
      </w:pPr>
    </w:p>
    <w:p w14:paraId="0EB0789C" w14:textId="77777777" w:rsidR="00CA1C2B" w:rsidRPr="000E5D22" w:rsidRDefault="00000000" w:rsidP="00B56B0D">
      <w:pPr>
        <w:pStyle w:val="Ttulo2"/>
      </w:pPr>
      <w:bookmarkStart w:id="46" w:name="bm_4_6_requisitos_funcionales_de_5a39eb"/>
      <w:bookmarkStart w:id="47" w:name="_Toc215410860"/>
      <w:r w:rsidRPr="000E5D22">
        <w:t>4.6 Requisitos Funcionales de Administración</w:t>
      </w:r>
      <w:bookmarkEnd w:id="46"/>
      <w:bookmarkEnd w:id="47"/>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575"/>
        <w:gridCol w:w="4834"/>
      </w:tblGrid>
      <w:tr w:rsidR="00CA1C2B" w:rsidRPr="000E5D22" w14:paraId="00691145" w14:textId="77777777" w:rsidTr="0085072F">
        <w:trPr>
          <w:cantSplit/>
          <w:tblCellSpacing w:w="0" w:type="dxa"/>
          <w:jc w:val="center"/>
        </w:trPr>
        <w:tc>
          <w:tcPr>
            <w:tcW w:w="1271" w:type="dxa"/>
          </w:tcPr>
          <w:p w14:paraId="230FAF72"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ID</w:t>
            </w:r>
          </w:p>
        </w:tc>
        <w:tc>
          <w:tcPr>
            <w:tcW w:w="2575" w:type="dxa"/>
          </w:tcPr>
          <w:p w14:paraId="2BCA79C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11AEF7E7"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2232A663" w14:textId="77777777" w:rsidTr="0085072F">
        <w:trPr>
          <w:cantSplit/>
          <w:tblCellSpacing w:w="0" w:type="dxa"/>
          <w:jc w:val="center"/>
        </w:trPr>
        <w:tc>
          <w:tcPr>
            <w:tcW w:w="1271" w:type="dxa"/>
          </w:tcPr>
          <w:p w14:paraId="59C827F5"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RF-24</w:t>
            </w:r>
          </w:p>
        </w:tc>
        <w:tc>
          <w:tcPr>
            <w:tcW w:w="2575" w:type="dxa"/>
          </w:tcPr>
          <w:p w14:paraId="6EB1BC1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Gestionar Usuarios</w:t>
            </w:r>
          </w:p>
        </w:tc>
        <w:tc>
          <w:tcPr>
            <w:tcW w:w="0" w:type="auto"/>
          </w:tcPr>
          <w:p w14:paraId="3388CD2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Crear, modificar y eliminar usuarios del sistema</w:t>
            </w:r>
          </w:p>
        </w:tc>
      </w:tr>
      <w:tr w:rsidR="00CA1C2B" w:rsidRPr="000E5D22" w14:paraId="5F972635" w14:textId="77777777" w:rsidTr="0085072F">
        <w:trPr>
          <w:cantSplit/>
          <w:tblCellSpacing w:w="0" w:type="dxa"/>
          <w:jc w:val="center"/>
        </w:trPr>
        <w:tc>
          <w:tcPr>
            <w:tcW w:w="1271" w:type="dxa"/>
          </w:tcPr>
          <w:p w14:paraId="0C25E24F"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RF-25</w:t>
            </w:r>
          </w:p>
        </w:tc>
        <w:tc>
          <w:tcPr>
            <w:tcW w:w="2575" w:type="dxa"/>
          </w:tcPr>
          <w:p w14:paraId="2467A8F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Asignar Roles y Permisos</w:t>
            </w:r>
          </w:p>
        </w:tc>
        <w:tc>
          <w:tcPr>
            <w:tcW w:w="0" w:type="auto"/>
          </w:tcPr>
          <w:p w14:paraId="37CA1BB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Definir niveles de acceso según rol</w:t>
            </w:r>
          </w:p>
        </w:tc>
      </w:tr>
      <w:tr w:rsidR="00CA1C2B" w:rsidRPr="000E5D22" w14:paraId="5BE7AA86" w14:textId="77777777" w:rsidTr="0085072F">
        <w:trPr>
          <w:cantSplit/>
          <w:tblCellSpacing w:w="0" w:type="dxa"/>
          <w:jc w:val="center"/>
        </w:trPr>
        <w:tc>
          <w:tcPr>
            <w:tcW w:w="1271" w:type="dxa"/>
          </w:tcPr>
          <w:p w14:paraId="44A1A575"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RF-26</w:t>
            </w:r>
          </w:p>
        </w:tc>
        <w:tc>
          <w:tcPr>
            <w:tcW w:w="2575" w:type="dxa"/>
          </w:tcPr>
          <w:p w14:paraId="08554A0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Auditoría del Sistema</w:t>
            </w:r>
          </w:p>
        </w:tc>
        <w:tc>
          <w:tcPr>
            <w:tcW w:w="0" w:type="auto"/>
          </w:tcPr>
          <w:p w14:paraId="4B06B8A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todas las operaciones realizadas</w:t>
            </w:r>
          </w:p>
        </w:tc>
      </w:tr>
      <w:tr w:rsidR="00CA1C2B" w:rsidRPr="000E5D22" w14:paraId="1E8A98B0" w14:textId="77777777" w:rsidTr="0085072F">
        <w:trPr>
          <w:cantSplit/>
          <w:tblCellSpacing w:w="0" w:type="dxa"/>
          <w:jc w:val="center"/>
        </w:trPr>
        <w:tc>
          <w:tcPr>
            <w:tcW w:w="1271" w:type="dxa"/>
          </w:tcPr>
          <w:p w14:paraId="6185C32D" w14:textId="77777777" w:rsidR="00CA1C2B" w:rsidRPr="0085072F" w:rsidRDefault="00000000">
            <w:pPr>
              <w:spacing w:after="0" w:line="240" w:lineRule="auto"/>
              <w:rPr>
                <w:rFonts w:ascii="Arial" w:hAnsi="Arial" w:cs="Arial"/>
                <w:b/>
                <w:bCs/>
                <w:sz w:val="24"/>
                <w:szCs w:val="24"/>
              </w:rPr>
            </w:pPr>
            <w:r w:rsidRPr="0085072F">
              <w:rPr>
                <w:rFonts w:ascii="Arial" w:hAnsi="Arial" w:cs="Arial"/>
                <w:b/>
                <w:bCs/>
                <w:sz w:val="24"/>
                <w:szCs w:val="24"/>
              </w:rPr>
              <w:t>RF-27</w:t>
            </w:r>
          </w:p>
        </w:tc>
        <w:tc>
          <w:tcPr>
            <w:tcW w:w="2575" w:type="dxa"/>
          </w:tcPr>
          <w:p w14:paraId="639D6FC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Configuración del Sistema</w:t>
            </w:r>
          </w:p>
        </w:tc>
        <w:tc>
          <w:tcPr>
            <w:tcW w:w="0" w:type="auto"/>
          </w:tcPr>
          <w:p w14:paraId="29D65514"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Permitir configuración de parámetros del sistema</w:t>
            </w:r>
          </w:p>
        </w:tc>
      </w:tr>
    </w:tbl>
    <w:p w14:paraId="46106929" w14:textId="77777777" w:rsidR="00CA1C2B" w:rsidRPr="000E5D22" w:rsidRDefault="00CA1C2B">
      <w:pPr>
        <w:rPr>
          <w:rFonts w:ascii="Arial" w:hAnsi="Arial" w:cs="Arial"/>
          <w:sz w:val="24"/>
          <w:szCs w:val="24"/>
        </w:rPr>
      </w:pPr>
    </w:p>
    <w:p w14:paraId="7E9F1FD5" w14:textId="77777777" w:rsidR="00CA1C2B" w:rsidRPr="000E5D22" w:rsidRDefault="00000000">
      <w:pPr>
        <w:rPr>
          <w:rFonts w:ascii="Arial" w:hAnsi="Arial" w:cs="Arial"/>
          <w:sz w:val="24"/>
          <w:szCs w:val="24"/>
        </w:rPr>
      </w:pPr>
      <w:r w:rsidRPr="000E5D22">
        <w:rPr>
          <w:rFonts w:ascii="Arial" w:hAnsi="Arial" w:cs="Arial"/>
          <w:sz w:val="24"/>
          <w:szCs w:val="24"/>
        </w:rPr>
        <w:pict w14:anchorId="1FFBB7AA">
          <v:rect id="_x0000_i1031" style="width:434.5pt;height:.05pt" o:hralign="center" o:hrstd="t" o:hr="t"/>
        </w:pict>
      </w:r>
    </w:p>
    <w:p w14:paraId="7DC20EFB" w14:textId="77777777" w:rsidR="00B56B0D" w:rsidRDefault="00B56B0D">
      <w:pPr>
        <w:spacing w:before="240" w:line="271" w:lineRule="auto"/>
        <w:rPr>
          <w:rFonts w:ascii="Arial" w:hAnsi="Arial" w:cs="Arial"/>
          <w:b/>
          <w:sz w:val="24"/>
          <w:szCs w:val="24"/>
        </w:rPr>
      </w:pPr>
      <w:bookmarkStart w:id="48" w:name="bm_5_requisitos_no_funcionales"/>
    </w:p>
    <w:p w14:paraId="39953BB2" w14:textId="381AF8A8" w:rsidR="00CA1C2B" w:rsidRPr="000E5D22" w:rsidRDefault="00000000" w:rsidP="00B56B0D">
      <w:pPr>
        <w:pStyle w:val="Ttulo1"/>
      </w:pPr>
      <w:bookmarkStart w:id="49" w:name="_Toc215410861"/>
      <w:r w:rsidRPr="000E5D22">
        <w:lastRenderedPageBreak/>
        <w:t>5. REQUISITOS NO FUNCIONALES</w:t>
      </w:r>
      <w:bookmarkEnd w:id="48"/>
      <w:bookmarkEnd w:id="49"/>
    </w:p>
    <w:p w14:paraId="2D1FE552" w14:textId="77777777" w:rsidR="00CA1C2B" w:rsidRPr="000E5D22" w:rsidRDefault="00000000" w:rsidP="00B56B0D">
      <w:pPr>
        <w:pStyle w:val="Ttulo2"/>
      </w:pPr>
      <w:bookmarkStart w:id="50" w:name="bm_5_1_seguridad"/>
      <w:bookmarkStart w:id="51" w:name="_Toc215410862"/>
      <w:r w:rsidRPr="000E5D22">
        <w:t>5.1 Seguridad</w:t>
      </w:r>
      <w:bookmarkEnd w:id="50"/>
      <w:bookmarkEnd w:id="51"/>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510"/>
        <w:gridCol w:w="4899"/>
      </w:tblGrid>
      <w:tr w:rsidR="00CA1C2B" w:rsidRPr="000E5D22" w14:paraId="441CEC50" w14:textId="77777777" w:rsidTr="00F77C34">
        <w:trPr>
          <w:cantSplit/>
          <w:tblCellSpacing w:w="0" w:type="dxa"/>
          <w:jc w:val="center"/>
        </w:trPr>
        <w:tc>
          <w:tcPr>
            <w:tcW w:w="1271" w:type="dxa"/>
          </w:tcPr>
          <w:p w14:paraId="3BAD4378" w14:textId="77777777" w:rsidR="00CA1C2B" w:rsidRPr="00F77C34" w:rsidRDefault="00000000">
            <w:pPr>
              <w:spacing w:after="0" w:line="240" w:lineRule="auto"/>
              <w:rPr>
                <w:rFonts w:ascii="Arial" w:hAnsi="Arial" w:cs="Arial"/>
                <w:b/>
                <w:bCs/>
                <w:sz w:val="24"/>
                <w:szCs w:val="24"/>
              </w:rPr>
            </w:pPr>
            <w:r w:rsidRPr="00F77C34">
              <w:rPr>
                <w:rFonts w:ascii="Arial" w:hAnsi="Arial" w:cs="Arial"/>
                <w:b/>
                <w:bCs/>
                <w:sz w:val="24"/>
                <w:szCs w:val="24"/>
              </w:rPr>
              <w:t>ID</w:t>
            </w:r>
          </w:p>
        </w:tc>
        <w:tc>
          <w:tcPr>
            <w:tcW w:w="2510" w:type="dxa"/>
          </w:tcPr>
          <w:p w14:paraId="010233C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4C89235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295C0D3F" w14:textId="77777777" w:rsidTr="00F77C34">
        <w:trPr>
          <w:cantSplit/>
          <w:tblCellSpacing w:w="0" w:type="dxa"/>
          <w:jc w:val="center"/>
        </w:trPr>
        <w:tc>
          <w:tcPr>
            <w:tcW w:w="1271" w:type="dxa"/>
          </w:tcPr>
          <w:p w14:paraId="24A2911B" w14:textId="77777777" w:rsidR="00CA1C2B" w:rsidRPr="00F77C34" w:rsidRDefault="00000000">
            <w:pPr>
              <w:spacing w:after="0" w:line="240" w:lineRule="auto"/>
              <w:rPr>
                <w:rFonts w:ascii="Arial" w:hAnsi="Arial" w:cs="Arial"/>
                <w:b/>
                <w:bCs/>
                <w:sz w:val="24"/>
                <w:szCs w:val="24"/>
              </w:rPr>
            </w:pPr>
            <w:r w:rsidRPr="00F77C34">
              <w:rPr>
                <w:rFonts w:ascii="Arial" w:hAnsi="Arial" w:cs="Arial"/>
                <w:b/>
                <w:bCs/>
                <w:sz w:val="24"/>
                <w:szCs w:val="24"/>
              </w:rPr>
              <w:t>RNF-01</w:t>
            </w:r>
          </w:p>
        </w:tc>
        <w:tc>
          <w:tcPr>
            <w:tcW w:w="2510" w:type="dxa"/>
          </w:tcPr>
          <w:p w14:paraId="0BA57CB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Autenticación</w:t>
            </w:r>
          </w:p>
        </w:tc>
        <w:tc>
          <w:tcPr>
            <w:tcW w:w="0" w:type="auto"/>
          </w:tcPr>
          <w:p w14:paraId="66AD81D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Sistema de </w:t>
            </w:r>
            <w:proofErr w:type="spellStart"/>
            <w:r w:rsidRPr="000E5D22">
              <w:rPr>
                <w:rFonts w:ascii="Arial" w:eastAsia="Georgia" w:hAnsi="Arial" w:cs="Arial"/>
                <w:sz w:val="24"/>
                <w:szCs w:val="24"/>
              </w:rPr>
              <w:t>login</w:t>
            </w:r>
            <w:proofErr w:type="spellEnd"/>
            <w:r w:rsidRPr="000E5D22">
              <w:rPr>
                <w:rFonts w:ascii="Arial" w:eastAsia="Georgia" w:hAnsi="Arial" w:cs="Arial"/>
                <w:sz w:val="24"/>
                <w:szCs w:val="24"/>
              </w:rPr>
              <w:t xml:space="preserve"> seguro con usuario y contraseña encriptada</w:t>
            </w:r>
          </w:p>
        </w:tc>
      </w:tr>
      <w:tr w:rsidR="00CA1C2B" w:rsidRPr="000E5D22" w14:paraId="6FA34D33" w14:textId="77777777" w:rsidTr="00F77C34">
        <w:trPr>
          <w:cantSplit/>
          <w:tblCellSpacing w:w="0" w:type="dxa"/>
          <w:jc w:val="center"/>
        </w:trPr>
        <w:tc>
          <w:tcPr>
            <w:tcW w:w="1271" w:type="dxa"/>
          </w:tcPr>
          <w:p w14:paraId="4B74FD6E" w14:textId="77777777" w:rsidR="00CA1C2B" w:rsidRPr="00F77C34" w:rsidRDefault="00000000">
            <w:pPr>
              <w:spacing w:after="0" w:line="240" w:lineRule="auto"/>
              <w:rPr>
                <w:rFonts w:ascii="Arial" w:hAnsi="Arial" w:cs="Arial"/>
                <w:b/>
                <w:bCs/>
                <w:sz w:val="24"/>
                <w:szCs w:val="24"/>
              </w:rPr>
            </w:pPr>
            <w:r w:rsidRPr="00F77C34">
              <w:rPr>
                <w:rFonts w:ascii="Arial" w:hAnsi="Arial" w:cs="Arial"/>
                <w:b/>
                <w:bCs/>
                <w:sz w:val="24"/>
                <w:szCs w:val="24"/>
              </w:rPr>
              <w:t>RNF-02</w:t>
            </w:r>
          </w:p>
        </w:tc>
        <w:tc>
          <w:tcPr>
            <w:tcW w:w="2510" w:type="dxa"/>
          </w:tcPr>
          <w:p w14:paraId="622B531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Encriptación de Datos</w:t>
            </w:r>
          </w:p>
        </w:tc>
        <w:tc>
          <w:tcPr>
            <w:tcW w:w="0" w:type="auto"/>
          </w:tcPr>
          <w:p w14:paraId="33200D1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Datos sensibles encriptados en tránsito y en reposo</w:t>
            </w:r>
          </w:p>
        </w:tc>
      </w:tr>
      <w:tr w:rsidR="00CA1C2B" w:rsidRPr="000E5D22" w14:paraId="1AD18E04" w14:textId="77777777" w:rsidTr="00F77C34">
        <w:trPr>
          <w:cantSplit/>
          <w:tblCellSpacing w:w="0" w:type="dxa"/>
          <w:jc w:val="center"/>
        </w:trPr>
        <w:tc>
          <w:tcPr>
            <w:tcW w:w="1271" w:type="dxa"/>
          </w:tcPr>
          <w:p w14:paraId="66D5848D" w14:textId="77777777" w:rsidR="00CA1C2B" w:rsidRPr="00F77C34" w:rsidRDefault="00000000">
            <w:pPr>
              <w:spacing w:after="0" w:line="240" w:lineRule="auto"/>
              <w:rPr>
                <w:rFonts w:ascii="Arial" w:hAnsi="Arial" w:cs="Arial"/>
                <w:b/>
                <w:bCs/>
                <w:sz w:val="24"/>
                <w:szCs w:val="24"/>
              </w:rPr>
            </w:pPr>
            <w:r w:rsidRPr="00F77C34">
              <w:rPr>
                <w:rFonts w:ascii="Arial" w:hAnsi="Arial" w:cs="Arial"/>
                <w:b/>
                <w:bCs/>
                <w:sz w:val="24"/>
                <w:szCs w:val="24"/>
              </w:rPr>
              <w:t>RNF-03</w:t>
            </w:r>
          </w:p>
        </w:tc>
        <w:tc>
          <w:tcPr>
            <w:tcW w:w="2510" w:type="dxa"/>
          </w:tcPr>
          <w:p w14:paraId="284B0C2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Control de Acceso</w:t>
            </w:r>
          </w:p>
        </w:tc>
        <w:tc>
          <w:tcPr>
            <w:tcW w:w="0" w:type="auto"/>
          </w:tcPr>
          <w:p w14:paraId="621D584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Cada usuario solo accede a información autorizada</w:t>
            </w:r>
          </w:p>
        </w:tc>
      </w:tr>
      <w:tr w:rsidR="00CA1C2B" w:rsidRPr="000E5D22" w14:paraId="7C277C9B" w14:textId="77777777" w:rsidTr="00F77C34">
        <w:trPr>
          <w:cantSplit/>
          <w:tblCellSpacing w:w="0" w:type="dxa"/>
          <w:jc w:val="center"/>
        </w:trPr>
        <w:tc>
          <w:tcPr>
            <w:tcW w:w="1271" w:type="dxa"/>
          </w:tcPr>
          <w:p w14:paraId="7441F595" w14:textId="77777777" w:rsidR="00CA1C2B" w:rsidRPr="00F77C34" w:rsidRDefault="00000000">
            <w:pPr>
              <w:spacing w:after="0" w:line="240" w:lineRule="auto"/>
              <w:rPr>
                <w:rFonts w:ascii="Arial" w:hAnsi="Arial" w:cs="Arial"/>
                <w:b/>
                <w:bCs/>
                <w:sz w:val="24"/>
                <w:szCs w:val="24"/>
              </w:rPr>
            </w:pPr>
            <w:r w:rsidRPr="00F77C34">
              <w:rPr>
                <w:rFonts w:ascii="Arial" w:hAnsi="Arial" w:cs="Arial"/>
                <w:b/>
                <w:bCs/>
                <w:sz w:val="24"/>
                <w:szCs w:val="24"/>
              </w:rPr>
              <w:t>RNF-04</w:t>
            </w:r>
          </w:p>
        </w:tc>
        <w:tc>
          <w:tcPr>
            <w:tcW w:w="2510" w:type="dxa"/>
          </w:tcPr>
          <w:p w14:paraId="217755E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Cumplimiento HIPAA/GDPR</w:t>
            </w:r>
          </w:p>
        </w:tc>
        <w:tc>
          <w:tcPr>
            <w:tcW w:w="0" w:type="auto"/>
          </w:tcPr>
          <w:p w14:paraId="7A286E9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Cumplimiento con regulaciones de privacidad de datos médicos</w:t>
            </w:r>
          </w:p>
        </w:tc>
      </w:tr>
      <w:tr w:rsidR="00CA1C2B" w:rsidRPr="000E5D22" w14:paraId="0CE3BC23" w14:textId="77777777" w:rsidTr="00F77C34">
        <w:trPr>
          <w:cantSplit/>
          <w:tblCellSpacing w:w="0" w:type="dxa"/>
          <w:jc w:val="center"/>
        </w:trPr>
        <w:tc>
          <w:tcPr>
            <w:tcW w:w="1271" w:type="dxa"/>
          </w:tcPr>
          <w:p w14:paraId="11E439ED" w14:textId="77777777" w:rsidR="00CA1C2B" w:rsidRPr="00F77C34" w:rsidRDefault="00000000">
            <w:pPr>
              <w:spacing w:after="0" w:line="240" w:lineRule="auto"/>
              <w:rPr>
                <w:rFonts w:ascii="Arial" w:hAnsi="Arial" w:cs="Arial"/>
                <w:b/>
                <w:bCs/>
                <w:sz w:val="24"/>
                <w:szCs w:val="24"/>
              </w:rPr>
            </w:pPr>
            <w:r w:rsidRPr="00F77C34">
              <w:rPr>
                <w:rFonts w:ascii="Arial" w:hAnsi="Arial" w:cs="Arial"/>
                <w:b/>
                <w:bCs/>
                <w:sz w:val="24"/>
                <w:szCs w:val="24"/>
              </w:rPr>
              <w:t>RNF-05</w:t>
            </w:r>
          </w:p>
        </w:tc>
        <w:tc>
          <w:tcPr>
            <w:tcW w:w="2510" w:type="dxa"/>
          </w:tcPr>
          <w:p w14:paraId="7B8EF70F"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Backup</w:t>
            </w:r>
            <w:proofErr w:type="spellEnd"/>
            <w:r w:rsidRPr="000E5D22">
              <w:rPr>
                <w:rFonts w:ascii="Arial" w:eastAsia="Georgia" w:hAnsi="Arial" w:cs="Arial"/>
                <w:sz w:val="24"/>
                <w:szCs w:val="24"/>
              </w:rPr>
              <w:t xml:space="preserve"> y Recuperación</w:t>
            </w:r>
          </w:p>
        </w:tc>
        <w:tc>
          <w:tcPr>
            <w:tcW w:w="0" w:type="auto"/>
          </w:tcPr>
          <w:p w14:paraId="36A902F8"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Copias de seguridad automáticas diarias</w:t>
            </w:r>
          </w:p>
        </w:tc>
      </w:tr>
    </w:tbl>
    <w:p w14:paraId="17B54E9A" w14:textId="77777777" w:rsidR="00CA1C2B" w:rsidRPr="000E5D22" w:rsidRDefault="00CA1C2B">
      <w:pPr>
        <w:rPr>
          <w:rFonts w:ascii="Arial" w:hAnsi="Arial" w:cs="Arial"/>
          <w:sz w:val="24"/>
          <w:szCs w:val="24"/>
        </w:rPr>
      </w:pPr>
    </w:p>
    <w:p w14:paraId="21953327" w14:textId="77777777" w:rsidR="00CA1C2B" w:rsidRPr="000E5D22" w:rsidRDefault="00000000" w:rsidP="00B56B0D">
      <w:pPr>
        <w:pStyle w:val="Ttulo2"/>
      </w:pPr>
      <w:bookmarkStart w:id="52" w:name="bm_5_2_rendimiento"/>
      <w:bookmarkStart w:id="53" w:name="_Toc215410863"/>
      <w:r w:rsidRPr="000E5D22">
        <w:t>5.2 Rendimiento</w:t>
      </w:r>
      <w:bookmarkEnd w:id="52"/>
      <w:bookmarkEnd w:id="53"/>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265"/>
        <w:gridCol w:w="5144"/>
      </w:tblGrid>
      <w:tr w:rsidR="00CA1C2B" w:rsidRPr="000E5D22" w14:paraId="0F9EA0C1" w14:textId="77777777" w:rsidTr="00807D63">
        <w:trPr>
          <w:cantSplit/>
          <w:tblCellSpacing w:w="0" w:type="dxa"/>
          <w:jc w:val="center"/>
        </w:trPr>
        <w:tc>
          <w:tcPr>
            <w:tcW w:w="1271" w:type="dxa"/>
          </w:tcPr>
          <w:p w14:paraId="73D82466" w14:textId="77777777" w:rsidR="00CA1C2B" w:rsidRPr="00807D63" w:rsidRDefault="00000000">
            <w:pPr>
              <w:spacing w:after="0" w:line="240" w:lineRule="auto"/>
              <w:rPr>
                <w:rFonts w:ascii="Arial" w:hAnsi="Arial" w:cs="Arial"/>
                <w:b/>
                <w:bCs/>
                <w:sz w:val="24"/>
                <w:szCs w:val="24"/>
              </w:rPr>
            </w:pPr>
            <w:r w:rsidRPr="00807D63">
              <w:rPr>
                <w:rFonts w:ascii="Arial" w:hAnsi="Arial" w:cs="Arial"/>
                <w:b/>
                <w:bCs/>
                <w:sz w:val="24"/>
                <w:szCs w:val="24"/>
              </w:rPr>
              <w:t>ID</w:t>
            </w:r>
          </w:p>
        </w:tc>
        <w:tc>
          <w:tcPr>
            <w:tcW w:w="2265" w:type="dxa"/>
          </w:tcPr>
          <w:p w14:paraId="45F956F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098A0997"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0DD3F9A0" w14:textId="77777777" w:rsidTr="00807D63">
        <w:trPr>
          <w:cantSplit/>
          <w:tblCellSpacing w:w="0" w:type="dxa"/>
          <w:jc w:val="center"/>
        </w:trPr>
        <w:tc>
          <w:tcPr>
            <w:tcW w:w="1271" w:type="dxa"/>
          </w:tcPr>
          <w:p w14:paraId="5389B6BF" w14:textId="77777777" w:rsidR="00CA1C2B" w:rsidRPr="00807D63" w:rsidRDefault="00000000">
            <w:pPr>
              <w:spacing w:after="0" w:line="240" w:lineRule="auto"/>
              <w:rPr>
                <w:rFonts w:ascii="Arial" w:hAnsi="Arial" w:cs="Arial"/>
                <w:b/>
                <w:bCs/>
                <w:sz w:val="24"/>
                <w:szCs w:val="24"/>
              </w:rPr>
            </w:pPr>
            <w:r w:rsidRPr="00807D63">
              <w:rPr>
                <w:rFonts w:ascii="Arial" w:hAnsi="Arial" w:cs="Arial"/>
                <w:b/>
                <w:bCs/>
                <w:sz w:val="24"/>
                <w:szCs w:val="24"/>
              </w:rPr>
              <w:t>RNF-06</w:t>
            </w:r>
          </w:p>
        </w:tc>
        <w:tc>
          <w:tcPr>
            <w:tcW w:w="2265" w:type="dxa"/>
          </w:tcPr>
          <w:p w14:paraId="6534A4C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Tiempo de Respuesta</w:t>
            </w:r>
          </w:p>
        </w:tc>
        <w:tc>
          <w:tcPr>
            <w:tcW w:w="0" w:type="auto"/>
          </w:tcPr>
          <w:p w14:paraId="2FA2A65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Respuesta menor a 3 segundos en operaciones normales</w:t>
            </w:r>
          </w:p>
        </w:tc>
      </w:tr>
      <w:tr w:rsidR="00CA1C2B" w:rsidRPr="000E5D22" w14:paraId="17A2C8DF" w14:textId="77777777" w:rsidTr="00807D63">
        <w:trPr>
          <w:cantSplit/>
          <w:tblCellSpacing w:w="0" w:type="dxa"/>
          <w:jc w:val="center"/>
        </w:trPr>
        <w:tc>
          <w:tcPr>
            <w:tcW w:w="1271" w:type="dxa"/>
          </w:tcPr>
          <w:p w14:paraId="181C3470" w14:textId="77777777" w:rsidR="00CA1C2B" w:rsidRPr="00807D63" w:rsidRDefault="00000000">
            <w:pPr>
              <w:spacing w:after="0" w:line="240" w:lineRule="auto"/>
              <w:rPr>
                <w:rFonts w:ascii="Arial" w:hAnsi="Arial" w:cs="Arial"/>
                <w:b/>
                <w:bCs/>
                <w:sz w:val="24"/>
                <w:szCs w:val="24"/>
              </w:rPr>
            </w:pPr>
            <w:r w:rsidRPr="00807D63">
              <w:rPr>
                <w:rFonts w:ascii="Arial" w:hAnsi="Arial" w:cs="Arial"/>
                <w:b/>
                <w:bCs/>
                <w:sz w:val="24"/>
                <w:szCs w:val="24"/>
              </w:rPr>
              <w:t>RNF-07</w:t>
            </w:r>
          </w:p>
        </w:tc>
        <w:tc>
          <w:tcPr>
            <w:tcW w:w="2265" w:type="dxa"/>
          </w:tcPr>
          <w:p w14:paraId="0D1460D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Concurrencia</w:t>
            </w:r>
          </w:p>
        </w:tc>
        <w:tc>
          <w:tcPr>
            <w:tcW w:w="0" w:type="auto"/>
          </w:tcPr>
          <w:p w14:paraId="61D3DBC4"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Sistema debe soportar mínimo 500 usuarios simultáneos</w:t>
            </w:r>
          </w:p>
        </w:tc>
      </w:tr>
      <w:tr w:rsidR="00CA1C2B" w:rsidRPr="000E5D22" w14:paraId="427F4DBD" w14:textId="77777777" w:rsidTr="00807D63">
        <w:trPr>
          <w:cantSplit/>
          <w:tblCellSpacing w:w="0" w:type="dxa"/>
          <w:jc w:val="center"/>
        </w:trPr>
        <w:tc>
          <w:tcPr>
            <w:tcW w:w="1271" w:type="dxa"/>
          </w:tcPr>
          <w:p w14:paraId="5B00BE3E" w14:textId="77777777" w:rsidR="00CA1C2B" w:rsidRPr="00807D63" w:rsidRDefault="00000000">
            <w:pPr>
              <w:spacing w:after="0" w:line="240" w:lineRule="auto"/>
              <w:rPr>
                <w:rFonts w:ascii="Arial" w:hAnsi="Arial" w:cs="Arial"/>
                <w:b/>
                <w:bCs/>
                <w:sz w:val="24"/>
                <w:szCs w:val="24"/>
              </w:rPr>
            </w:pPr>
            <w:r w:rsidRPr="00807D63">
              <w:rPr>
                <w:rFonts w:ascii="Arial" w:hAnsi="Arial" w:cs="Arial"/>
                <w:b/>
                <w:bCs/>
                <w:sz w:val="24"/>
                <w:szCs w:val="24"/>
              </w:rPr>
              <w:t>RNF-08</w:t>
            </w:r>
          </w:p>
        </w:tc>
        <w:tc>
          <w:tcPr>
            <w:tcW w:w="2265" w:type="dxa"/>
          </w:tcPr>
          <w:p w14:paraId="468F494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Escalabilidad</w:t>
            </w:r>
          </w:p>
        </w:tc>
        <w:tc>
          <w:tcPr>
            <w:tcW w:w="0" w:type="auto"/>
          </w:tcPr>
          <w:p w14:paraId="01FC2E0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Arquitectura escalable para crecimiento futuro</w:t>
            </w:r>
          </w:p>
        </w:tc>
      </w:tr>
    </w:tbl>
    <w:p w14:paraId="28D61B2A" w14:textId="77777777" w:rsidR="00CA1C2B" w:rsidRDefault="00CA1C2B">
      <w:pPr>
        <w:rPr>
          <w:rFonts w:ascii="Arial" w:hAnsi="Arial" w:cs="Arial"/>
          <w:sz w:val="24"/>
          <w:szCs w:val="24"/>
        </w:rPr>
      </w:pPr>
    </w:p>
    <w:p w14:paraId="773426F2" w14:textId="77777777" w:rsidR="00732A97" w:rsidRDefault="00732A97">
      <w:pPr>
        <w:rPr>
          <w:rFonts w:ascii="Arial" w:hAnsi="Arial" w:cs="Arial"/>
          <w:sz w:val="24"/>
          <w:szCs w:val="24"/>
        </w:rPr>
      </w:pPr>
    </w:p>
    <w:p w14:paraId="3F4DEC5E" w14:textId="77777777" w:rsidR="00732A97" w:rsidRDefault="00732A97">
      <w:pPr>
        <w:rPr>
          <w:rFonts w:ascii="Arial" w:hAnsi="Arial" w:cs="Arial"/>
          <w:sz w:val="24"/>
          <w:szCs w:val="24"/>
        </w:rPr>
      </w:pPr>
    </w:p>
    <w:p w14:paraId="18E85190" w14:textId="77777777" w:rsidR="00732A97" w:rsidRPr="000E5D22" w:rsidRDefault="00732A97">
      <w:pPr>
        <w:rPr>
          <w:rFonts w:ascii="Arial" w:hAnsi="Arial" w:cs="Arial"/>
          <w:sz w:val="24"/>
          <w:szCs w:val="24"/>
        </w:rPr>
      </w:pPr>
    </w:p>
    <w:p w14:paraId="38DCDA06" w14:textId="77777777" w:rsidR="00CA1C2B" w:rsidRPr="000E5D22" w:rsidRDefault="00000000" w:rsidP="00B56B0D">
      <w:pPr>
        <w:pStyle w:val="Ttulo2"/>
      </w:pPr>
      <w:bookmarkStart w:id="54" w:name="bm_5_3_disponibilidad_y_confiabilidad"/>
      <w:bookmarkStart w:id="55" w:name="_Toc215410864"/>
      <w:r w:rsidRPr="000E5D22">
        <w:t>5.3 Disponibilidad y Confiabilidad</w:t>
      </w:r>
      <w:bookmarkEnd w:id="54"/>
      <w:bookmarkEnd w:id="55"/>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720"/>
        <w:gridCol w:w="4689"/>
      </w:tblGrid>
      <w:tr w:rsidR="00CA1C2B" w:rsidRPr="000E5D22" w14:paraId="57E8E1B2" w14:textId="77777777" w:rsidTr="00732A97">
        <w:trPr>
          <w:cantSplit/>
          <w:tblCellSpacing w:w="0" w:type="dxa"/>
          <w:jc w:val="center"/>
        </w:trPr>
        <w:tc>
          <w:tcPr>
            <w:tcW w:w="1271" w:type="dxa"/>
          </w:tcPr>
          <w:p w14:paraId="0BA4E1C3" w14:textId="77777777" w:rsidR="00CA1C2B" w:rsidRPr="00732A97" w:rsidRDefault="00000000">
            <w:pPr>
              <w:spacing w:after="0" w:line="240" w:lineRule="auto"/>
              <w:rPr>
                <w:rFonts w:ascii="Arial" w:hAnsi="Arial" w:cs="Arial"/>
                <w:b/>
                <w:bCs/>
                <w:sz w:val="24"/>
                <w:szCs w:val="24"/>
              </w:rPr>
            </w:pPr>
            <w:r w:rsidRPr="00732A97">
              <w:rPr>
                <w:rFonts w:ascii="Arial" w:hAnsi="Arial" w:cs="Arial"/>
                <w:b/>
                <w:bCs/>
                <w:sz w:val="24"/>
                <w:szCs w:val="24"/>
              </w:rPr>
              <w:t>ID</w:t>
            </w:r>
          </w:p>
        </w:tc>
        <w:tc>
          <w:tcPr>
            <w:tcW w:w="2720" w:type="dxa"/>
          </w:tcPr>
          <w:p w14:paraId="4F75B78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720F818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67AA4EB4" w14:textId="77777777" w:rsidTr="00732A97">
        <w:trPr>
          <w:cantSplit/>
          <w:tblCellSpacing w:w="0" w:type="dxa"/>
          <w:jc w:val="center"/>
        </w:trPr>
        <w:tc>
          <w:tcPr>
            <w:tcW w:w="1271" w:type="dxa"/>
          </w:tcPr>
          <w:p w14:paraId="1C2758C9" w14:textId="77777777" w:rsidR="00CA1C2B" w:rsidRPr="00732A97" w:rsidRDefault="00000000">
            <w:pPr>
              <w:spacing w:after="0" w:line="240" w:lineRule="auto"/>
              <w:rPr>
                <w:rFonts w:ascii="Arial" w:hAnsi="Arial" w:cs="Arial"/>
                <w:b/>
                <w:bCs/>
                <w:sz w:val="24"/>
                <w:szCs w:val="24"/>
              </w:rPr>
            </w:pPr>
            <w:r w:rsidRPr="00732A97">
              <w:rPr>
                <w:rFonts w:ascii="Arial" w:hAnsi="Arial" w:cs="Arial"/>
                <w:b/>
                <w:bCs/>
                <w:sz w:val="24"/>
                <w:szCs w:val="24"/>
              </w:rPr>
              <w:t>RNF-09</w:t>
            </w:r>
          </w:p>
        </w:tc>
        <w:tc>
          <w:tcPr>
            <w:tcW w:w="2720" w:type="dxa"/>
          </w:tcPr>
          <w:p w14:paraId="2C85D8CF"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sz w:val="24"/>
                <w:szCs w:val="24"/>
              </w:rPr>
              <w:t>Uptime</w:t>
            </w:r>
            <w:proofErr w:type="spellEnd"/>
          </w:p>
        </w:tc>
        <w:tc>
          <w:tcPr>
            <w:tcW w:w="0" w:type="auto"/>
          </w:tcPr>
          <w:p w14:paraId="25DB431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Disponibilidad del sistema 99.5% del tiempo</w:t>
            </w:r>
          </w:p>
        </w:tc>
      </w:tr>
      <w:tr w:rsidR="00CA1C2B" w:rsidRPr="000E5D22" w14:paraId="75E15C25" w14:textId="77777777" w:rsidTr="00732A97">
        <w:trPr>
          <w:cantSplit/>
          <w:tblCellSpacing w:w="0" w:type="dxa"/>
          <w:jc w:val="center"/>
        </w:trPr>
        <w:tc>
          <w:tcPr>
            <w:tcW w:w="1271" w:type="dxa"/>
          </w:tcPr>
          <w:p w14:paraId="0B9A3ED0" w14:textId="77777777" w:rsidR="00CA1C2B" w:rsidRPr="00732A97" w:rsidRDefault="00000000">
            <w:pPr>
              <w:spacing w:after="0" w:line="240" w:lineRule="auto"/>
              <w:rPr>
                <w:rFonts w:ascii="Arial" w:hAnsi="Arial" w:cs="Arial"/>
                <w:b/>
                <w:bCs/>
                <w:sz w:val="24"/>
                <w:szCs w:val="24"/>
              </w:rPr>
            </w:pPr>
            <w:r w:rsidRPr="00732A97">
              <w:rPr>
                <w:rFonts w:ascii="Arial" w:hAnsi="Arial" w:cs="Arial"/>
                <w:b/>
                <w:bCs/>
                <w:sz w:val="24"/>
                <w:szCs w:val="24"/>
              </w:rPr>
              <w:t>RNF-10</w:t>
            </w:r>
          </w:p>
        </w:tc>
        <w:tc>
          <w:tcPr>
            <w:tcW w:w="2720" w:type="dxa"/>
          </w:tcPr>
          <w:p w14:paraId="376868D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Recuperación ante Fallos</w:t>
            </w:r>
          </w:p>
        </w:tc>
        <w:tc>
          <w:tcPr>
            <w:tcW w:w="0" w:type="auto"/>
          </w:tcPr>
          <w:p w14:paraId="3B8B9BB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Recuperación automática ante caídas</w:t>
            </w:r>
          </w:p>
        </w:tc>
      </w:tr>
      <w:tr w:rsidR="00CA1C2B" w:rsidRPr="000E5D22" w14:paraId="50B7B7FD" w14:textId="77777777" w:rsidTr="00732A97">
        <w:trPr>
          <w:cantSplit/>
          <w:tblCellSpacing w:w="0" w:type="dxa"/>
          <w:jc w:val="center"/>
        </w:trPr>
        <w:tc>
          <w:tcPr>
            <w:tcW w:w="1271" w:type="dxa"/>
          </w:tcPr>
          <w:p w14:paraId="6198FF23" w14:textId="77777777" w:rsidR="00CA1C2B" w:rsidRPr="00732A97" w:rsidRDefault="00000000">
            <w:pPr>
              <w:spacing w:after="0" w:line="240" w:lineRule="auto"/>
              <w:rPr>
                <w:rFonts w:ascii="Arial" w:hAnsi="Arial" w:cs="Arial"/>
                <w:b/>
                <w:bCs/>
                <w:sz w:val="24"/>
                <w:szCs w:val="24"/>
              </w:rPr>
            </w:pPr>
            <w:r w:rsidRPr="00732A97">
              <w:rPr>
                <w:rFonts w:ascii="Arial" w:hAnsi="Arial" w:cs="Arial"/>
                <w:b/>
                <w:bCs/>
                <w:sz w:val="24"/>
                <w:szCs w:val="24"/>
              </w:rPr>
              <w:t>RNF-11</w:t>
            </w:r>
          </w:p>
        </w:tc>
        <w:tc>
          <w:tcPr>
            <w:tcW w:w="2720" w:type="dxa"/>
          </w:tcPr>
          <w:p w14:paraId="4580B9C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Redundancia</w:t>
            </w:r>
          </w:p>
        </w:tc>
        <w:tc>
          <w:tcPr>
            <w:tcW w:w="0" w:type="auto"/>
          </w:tcPr>
          <w:p w14:paraId="76630B5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Servidores redundantes para servicios críticos</w:t>
            </w:r>
          </w:p>
        </w:tc>
      </w:tr>
    </w:tbl>
    <w:p w14:paraId="331A5095" w14:textId="77777777" w:rsidR="00CA1C2B" w:rsidRPr="000E5D22" w:rsidRDefault="00CA1C2B">
      <w:pPr>
        <w:rPr>
          <w:rFonts w:ascii="Arial" w:hAnsi="Arial" w:cs="Arial"/>
          <w:sz w:val="24"/>
          <w:szCs w:val="24"/>
        </w:rPr>
      </w:pPr>
    </w:p>
    <w:p w14:paraId="13923EA5" w14:textId="77777777" w:rsidR="00CA1C2B" w:rsidRPr="000E5D22" w:rsidRDefault="00000000" w:rsidP="00B56B0D">
      <w:pPr>
        <w:pStyle w:val="Ttulo2"/>
      </w:pPr>
      <w:bookmarkStart w:id="56" w:name="bm_5_4_usabilidad"/>
      <w:bookmarkStart w:id="57" w:name="_Toc215410865"/>
      <w:r w:rsidRPr="000E5D22">
        <w:t>5.4 Usabilidad</w:t>
      </w:r>
      <w:bookmarkEnd w:id="56"/>
      <w:bookmarkEnd w:id="57"/>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242"/>
        <w:gridCol w:w="5167"/>
      </w:tblGrid>
      <w:tr w:rsidR="00CA1C2B" w:rsidRPr="000E5D22" w14:paraId="2855003B" w14:textId="77777777" w:rsidTr="0056222E">
        <w:trPr>
          <w:cantSplit/>
          <w:tblCellSpacing w:w="0" w:type="dxa"/>
          <w:jc w:val="center"/>
        </w:trPr>
        <w:tc>
          <w:tcPr>
            <w:tcW w:w="1271" w:type="dxa"/>
          </w:tcPr>
          <w:p w14:paraId="6C7A0399" w14:textId="77777777" w:rsidR="00CA1C2B" w:rsidRPr="00260745" w:rsidRDefault="00000000">
            <w:pPr>
              <w:spacing w:after="0" w:line="240" w:lineRule="auto"/>
              <w:rPr>
                <w:rFonts w:ascii="Arial" w:hAnsi="Arial" w:cs="Arial"/>
                <w:b/>
                <w:bCs/>
                <w:sz w:val="24"/>
                <w:szCs w:val="24"/>
              </w:rPr>
            </w:pPr>
            <w:r w:rsidRPr="00260745">
              <w:rPr>
                <w:rFonts w:ascii="Arial" w:hAnsi="Arial" w:cs="Arial"/>
                <w:b/>
                <w:bCs/>
                <w:sz w:val="24"/>
                <w:szCs w:val="24"/>
              </w:rPr>
              <w:t>ID</w:t>
            </w:r>
          </w:p>
        </w:tc>
        <w:tc>
          <w:tcPr>
            <w:tcW w:w="2242" w:type="dxa"/>
          </w:tcPr>
          <w:p w14:paraId="1FE9059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4989036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20959763" w14:textId="77777777" w:rsidTr="0056222E">
        <w:trPr>
          <w:cantSplit/>
          <w:tblCellSpacing w:w="0" w:type="dxa"/>
          <w:jc w:val="center"/>
        </w:trPr>
        <w:tc>
          <w:tcPr>
            <w:tcW w:w="1271" w:type="dxa"/>
          </w:tcPr>
          <w:p w14:paraId="5FF6A189" w14:textId="77777777" w:rsidR="00CA1C2B" w:rsidRPr="00260745" w:rsidRDefault="00000000">
            <w:pPr>
              <w:spacing w:after="0" w:line="240" w:lineRule="auto"/>
              <w:rPr>
                <w:rFonts w:ascii="Arial" w:hAnsi="Arial" w:cs="Arial"/>
                <w:b/>
                <w:bCs/>
                <w:sz w:val="24"/>
                <w:szCs w:val="24"/>
              </w:rPr>
            </w:pPr>
            <w:r w:rsidRPr="00260745">
              <w:rPr>
                <w:rFonts w:ascii="Arial" w:hAnsi="Arial" w:cs="Arial"/>
                <w:b/>
                <w:bCs/>
                <w:sz w:val="24"/>
                <w:szCs w:val="24"/>
              </w:rPr>
              <w:t>RNF-12</w:t>
            </w:r>
          </w:p>
        </w:tc>
        <w:tc>
          <w:tcPr>
            <w:tcW w:w="2242" w:type="dxa"/>
          </w:tcPr>
          <w:p w14:paraId="139FF74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Interfaz Intuitiva</w:t>
            </w:r>
          </w:p>
        </w:tc>
        <w:tc>
          <w:tcPr>
            <w:tcW w:w="0" w:type="auto"/>
          </w:tcPr>
          <w:p w14:paraId="7ADD8DC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Diseño </w:t>
            </w:r>
            <w:proofErr w:type="spellStart"/>
            <w:proofErr w:type="gramStart"/>
            <w:r w:rsidRPr="000E5D22">
              <w:rPr>
                <w:rFonts w:ascii="Arial" w:eastAsia="Georgia" w:hAnsi="Arial" w:cs="Arial"/>
                <w:sz w:val="24"/>
                <w:szCs w:val="24"/>
              </w:rPr>
              <w:t>user-friendly</w:t>
            </w:r>
            <w:proofErr w:type="spellEnd"/>
            <w:proofErr w:type="gramEnd"/>
            <w:r w:rsidRPr="000E5D22">
              <w:rPr>
                <w:rFonts w:ascii="Arial" w:eastAsia="Georgia" w:hAnsi="Arial" w:cs="Arial"/>
                <w:sz w:val="24"/>
                <w:szCs w:val="24"/>
              </w:rPr>
              <w:t xml:space="preserve"> para usuarios no técnicos</w:t>
            </w:r>
          </w:p>
        </w:tc>
      </w:tr>
      <w:tr w:rsidR="00CA1C2B" w:rsidRPr="000E5D22" w14:paraId="269E18B4" w14:textId="77777777" w:rsidTr="0056222E">
        <w:trPr>
          <w:cantSplit/>
          <w:tblCellSpacing w:w="0" w:type="dxa"/>
          <w:jc w:val="center"/>
        </w:trPr>
        <w:tc>
          <w:tcPr>
            <w:tcW w:w="1271" w:type="dxa"/>
          </w:tcPr>
          <w:p w14:paraId="25DD8782" w14:textId="77777777" w:rsidR="00CA1C2B" w:rsidRPr="00260745" w:rsidRDefault="00000000">
            <w:pPr>
              <w:spacing w:after="0" w:line="240" w:lineRule="auto"/>
              <w:rPr>
                <w:rFonts w:ascii="Arial" w:hAnsi="Arial" w:cs="Arial"/>
                <w:b/>
                <w:bCs/>
                <w:sz w:val="24"/>
                <w:szCs w:val="24"/>
              </w:rPr>
            </w:pPr>
            <w:r w:rsidRPr="00260745">
              <w:rPr>
                <w:rFonts w:ascii="Arial" w:hAnsi="Arial" w:cs="Arial"/>
                <w:b/>
                <w:bCs/>
                <w:sz w:val="24"/>
                <w:szCs w:val="24"/>
              </w:rPr>
              <w:t>RNF-13</w:t>
            </w:r>
          </w:p>
        </w:tc>
        <w:tc>
          <w:tcPr>
            <w:tcW w:w="2242" w:type="dxa"/>
          </w:tcPr>
          <w:p w14:paraId="3EA4583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Accesibilidad</w:t>
            </w:r>
          </w:p>
        </w:tc>
        <w:tc>
          <w:tcPr>
            <w:tcW w:w="0" w:type="auto"/>
          </w:tcPr>
          <w:p w14:paraId="41D86B6D"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Cumplimiento de estándares de accesibilidad (WCAG)</w:t>
            </w:r>
          </w:p>
        </w:tc>
      </w:tr>
      <w:tr w:rsidR="00CA1C2B" w:rsidRPr="000E5D22" w14:paraId="514069B0" w14:textId="77777777" w:rsidTr="0056222E">
        <w:trPr>
          <w:cantSplit/>
          <w:tblCellSpacing w:w="0" w:type="dxa"/>
          <w:jc w:val="center"/>
        </w:trPr>
        <w:tc>
          <w:tcPr>
            <w:tcW w:w="1271" w:type="dxa"/>
          </w:tcPr>
          <w:p w14:paraId="1A267EA5" w14:textId="77777777" w:rsidR="00CA1C2B" w:rsidRPr="00260745" w:rsidRDefault="00000000">
            <w:pPr>
              <w:spacing w:after="0" w:line="240" w:lineRule="auto"/>
              <w:rPr>
                <w:rFonts w:ascii="Arial" w:hAnsi="Arial" w:cs="Arial"/>
                <w:b/>
                <w:bCs/>
                <w:sz w:val="24"/>
                <w:szCs w:val="24"/>
              </w:rPr>
            </w:pPr>
            <w:r w:rsidRPr="00260745">
              <w:rPr>
                <w:rFonts w:ascii="Arial" w:hAnsi="Arial" w:cs="Arial"/>
                <w:b/>
                <w:bCs/>
                <w:sz w:val="24"/>
                <w:szCs w:val="24"/>
              </w:rPr>
              <w:t>RNF-14</w:t>
            </w:r>
          </w:p>
        </w:tc>
        <w:tc>
          <w:tcPr>
            <w:tcW w:w="2242" w:type="dxa"/>
          </w:tcPr>
          <w:p w14:paraId="51D53DD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Capacitación Mínima</w:t>
            </w:r>
          </w:p>
        </w:tc>
        <w:tc>
          <w:tcPr>
            <w:tcW w:w="0" w:type="auto"/>
          </w:tcPr>
          <w:p w14:paraId="7CB1EF90"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Personal requiere capacitación menor a 4 horas</w:t>
            </w:r>
          </w:p>
        </w:tc>
      </w:tr>
    </w:tbl>
    <w:p w14:paraId="2F2360E0" w14:textId="77777777" w:rsidR="00CA1C2B" w:rsidRPr="000E5D22" w:rsidRDefault="00CA1C2B">
      <w:pPr>
        <w:rPr>
          <w:rFonts w:ascii="Arial" w:hAnsi="Arial" w:cs="Arial"/>
          <w:sz w:val="24"/>
          <w:szCs w:val="24"/>
        </w:rPr>
      </w:pPr>
    </w:p>
    <w:p w14:paraId="7B484657" w14:textId="77777777" w:rsidR="00CA1C2B" w:rsidRPr="000E5D22" w:rsidRDefault="00000000" w:rsidP="00B56B0D">
      <w:pPr>
        <w:pStyle w:val="Ttulo2"/>
      </w:pPr>
      <w:bookmarkStart w:id="58" w:name="bm_5_5_compatibilidad"/>
      <w:bookmarkStart w:id="59" w:name="_Toc215410866"/>
      <w:r w:rsidRPr="000E5D22">
        <w:t>5.5 Compatibilidad</w:t>
      </w:r>
      <w:bookmarkEnd w:id="58"/>
      <w:bookmarkEnd w:id="59"/>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2373"/>
        <w:gridCol w:w="5159"/>
      </w:tblGrid>
      <w:tr w:rsidR="00CA1C2B" w:rsidRPr="000E5D22" w14:paraId="466C9282" w14:textId="77777777" w:rsidTr="00292399">
        <w:trPr>
          <w:cantSplit/>
          <w:tblCellSpacing w:w="0" w:type="dxa"/>
          <w:jc w:val="center"/>
        </w:trPr>
        <w:tc>
          <w:tcPr>
            <w:tcW w:w="0" w:type="auto"/>
          </w:tcPr>
          <w:p w14:paraId="1EBF7710" w14:textId="77777777" w:rsidR="00CA1C2B" w:rsidRPr="00292399" w:rsidRDefault="00000000">
            <w:pPr>
              <w:spacing w:after="0" w:line="240" w:lineRule="auto"/>
              <w:rPr>
                <w:rFonts w:ascii="Arial" w:hAnsi="Arial" w:cs="Arial"/>
                <w:b/>
                <w:bCs/>
                <w:sz w:val="24"/>
                <w:szCs w:val="24"/>
              </w:rPr>
            </w:pPr>
            <w:r w:rsidRPr="00292399">
              <w:rPr>
                <w:rFonts w:ascii="Arial" w:hAnsi="Arial" w:cs="Arial"/>
                <w:b/>
                <w:bCs/>
                <w:sz w:val="24"/>
                <w:szCs w:val="24"/>
              </w:rPr>
              <w:t>ID</w:t>
            </w:r>
          </w:p>
        </w:tc>
        <w:tc>
          <w:tcPr>
            <w:tcW w:w="0" w:type="auto"/>
          </w:tcPr>
          <w:p w14:paraId="3247533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75512E5D"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13E23184" w14:textId="77777777" w:rsidTr="00292399">
        <w:trPr>
          <w:cantSplit/>
          <w:tblCellSpacing w:w="0" w:type="dxa"/>
          <w:jc w:val="center"/>
        </w:trPr>
        <w:tc>
          <w:tcPr>
            <w:tcW w:w="0" w:type="auto"/>
          </w:tcPr>
          <w:p w14:paraId="4E3D4E48" w14:textId="77777777" w:rsidR="00CA1C2B" w:rsidRPr="00292399" w:rsidRDefault="00000000">
            <w:pPr>
              <w:spacing w:after="0" w:line="240" w:lineRule="auto"/>
              <w:rPr>
                <w:rFonts w:ascii="Arial" w:hAnsi="Arial" w:cs="Arial"/>
                <w:b/>
                <w:bCs/>
                <w:sz w:val="24"/>
                <w:szCs w:val="24"/>
              </w:rPr>
            </w:pPr>
            <w:r w:rsidRPr="00292399">
              <w:rPr>
                <w:rFonts w:ascii="Arial" w:hAnsi="Arial" w:cs="Arial"/>
                <w:b/>
                <w:bCs/>
                <w:sz w:val="24"/>
                <w:szCs w:val="24"/>
              </w:rPr>
              <w:t>RNF-15</w:t>
            </w:r>
          </w:p>
        </w:tc>
        <w:tc>
          <w:tcPr>
            <w:tcW w:w="0" w:type="auto"/>
          </w:tcPr>
          <w:p w14:paraId="20F0FDD2"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sz w:val="24"/>
                <w:szCs w:val="24"/>
              </w:rPr>
              <w:t>Multi-navegador</w:t>
            </w:r>
            <w:proofErr w:type="spellEnd"/>
          </w:p>
        </w:tc>
        <w:tc>
          <w:tcPr>
            <w:tcW w:w="0" w:type="auto"/>
          </w:tcPr>
          <w:p w14:paraId="584616B6" w14:textId="77777777" w:rsidR="00CA1C2B" w:rsidRPr="000E5D22" w:rsidRDefault="00000000">
            <w:pPr>
              <w:spacing w:after="0" w:line="240" w:lineRule="auto"/>
              <w:rPr>
                <w:rFonts w:ascii="Arial" w:hAnsi="Arial" w:cs="Arial"/>
                <w:sz w:val="24"/>
                <w:szCs w:val="24"/>
                <w:lang w:val="en-US"/>
              </w:rPr>
            </w:pPr>
            <w:r w:rsidRPr="000E5D22">
              <w:rPr>
                <w:rFonts w:ascii="Arial" w:hAnsi="Arial" w:cs="Arial"/>
                <w:sz w:val="24"/>
                <w:szCs w:val="24"/>
                <w:lang w:val="en-US"/>
              </w:rPr>
              <w:t>Compatible con Chrome, Firefox, Safari, Edge</w:t>
            </w:r>
          </w:p>
        </w:tc>
      </w:tr>
      <w:tr w:rsidR="00CA1C2B" w:rsidRPr="000E5D22" w14:paraId="4917EA1A" w14:textId="77777777" w:rsidTr="00292399">
        <w:trPr>
          <w:cantSplit/>
          <w:tblCellSpacing w:w="0" w:type="dxa"/>
          <w:jc w:val="center"/>
        </w:trPr>
        <w:tc>
          <w:tcPr>
            <w:tcW w:w="0" w:type="auto"/>
          </w:tcPr>
          <w:p w14:paraId="67924FEB" w14:textId="77777777" w:rsidR="00CA1C2B" w:rsidRPr="00292399" w:rsidRDefault="00000000">
            <w:pPr>
              <w:spacing w:after="0" w:line="240" w:lineRule="auto"/>
              <w:rPr>
                <w:rFonts w:ascii="Arial" w:hAnsi="Arial" w:cs="Arial"/>
                <w:b/>
                <w:bCs/>
                <w:sz w:val="24"/>
                <w:szCs w:val="24"/>
              </w:rPr>
            </w:pPr>
            <w:r w:rsidRPr="00292399">
              <w:rPr>
                <w:rFonts w:ascii="Arial" w:hAnsi="Arial" w:cs="Arial"/>
                <w:b/>
                <w:bCs/>
                <w:sz w:val="24"/>
                <w:szCs w:val="24"/>
              </w:rPr>
              <w:t>RNF-16</w:t>
            </w:r>
          </w:p>
        </w:tc>
        <w:tc>
          <w:tcPr>
            <w:tcW w:w="0" w:type="auto"/>
          </w:tcPr>
          <w:p w14:paraId="7310E8B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 xml:space="preserve">Responsive </w:t>
            </w:r>
            <w:proofErr w:type="spellStart"/>
            <w:r w:rsidRPr="000E5D22">
              <w:rPr>
                <w:rFonts w:ascii="Arial" w:hAnsi="Arial" w:cs="Arial"/>
                <w:sz w:val="24"/>
                <w:szCs w:val="24"/>
              </w:rPr>
              <w:t>Design</w:t>
            </w:r>
            <w:proofErr w:type="spellEnd"/>
          </w:p>
        </w:tc>
        <w:tc>
          <w:tcPr>
            <w:tcW w:w="0" w:type="auto"/>
          </w:tcPr>
          <w:p w14:paraId="6ABBFE4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Funciona en desktop, </w:t>
            </w:r>
            <w:proofErr w:type="spellStart"/>
            <w:r w:rsidRPr="000E5D22">
              <w:rPr>
                <w:rFonts w:ascii="Arial" w:eastAsia="Georgia" w:hAnsi="Arial" w:cs="Arial"/>
                <w:sz w:val="24"/>
                <w:szCs w:val="24"/>
              </w:rPr>
              <w:t>tablet</w:t>
            </w:r>
            <w:proofErr w:type="spellEnd"/>
            <w:r w:rsidRPr="000E5D22">
              <w:rPr>
                <w:rFonts w:ascii="Arial" w:eastAsia="Georgia" w:hAnsi="Arial" w:cs="Arial"/>
                <w:sz w:val="24"/>
                <w:szCs w:val="24"/>
              </w:rPr>
              <w:t xml:space="preserve"> y dispositivos móviles</w:t>
            </w:r>
          </w:p>
        </w:tc>
      </w:tr>
      <w:tr w:rsidR="00CA1C2B" w:rsidRPr="000E5D22" w14:paraId="2B0A741C" w14:textId="77777777" w:rsidTr="00292399">
        <w:trPr>
          <w:cantSplit/>
          <w:tblCellSpacing w:w="0" w:type="dxa"/>
          <w:jc w:val="center"/>
        </w:trPr>
        <w:tc>
          <w:tcPr>
            <w:tcW w:w="0" w:type="auto"/>
          </w:tcPr>
          <w:p w14:paraId="357CB346" w14:textId="77777777" w:rsidR="00CA1C2B" w:rsidRPr="00292399" w:rsidRDefault="00000000">
            <w:pPr>
              <w:spacing w:after="0" w:line="240" w:lineRule="auto"/>
              <w:rPr>
                <w:rFonts w:ascii="Arial" w:hAnsi="Arial" w:cs="Arial"/>
                <w:b/>
                <w:bCs/>
                <w:sz w:val="24"/>
                <w:szCs w:val="24"/>
              </w:rPr>
            </w:pPr>
            <w:r w:rsidRPr="00292399">
              <w:rPr>
                <w:rFonts w:ascii="Arial" w:hAnsi="Arial" w:cs="Arial"/>
                <w:b/>
                <w:bCs/>
                <w:sz w:val="24"/>
                <w:szCs w:val="24"/>
              </w:rPr>
              <w:t>RNF-17</w:t>
            </w:r>
          </w:p>
        </w:tc>
        <w:tc>
          <w:tcPr>
            <w:tcW w:w="0" w:type="auto"/>
          </w:tcPr>
          <w:p w14:paraId="0BF6576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Interoperabilidad</w:t>
            </w:r>
          </w:p>
        </w:tc>
        <w:tc>
          <w:tcPr>
            <w:tcW w:w="0" w:type="auto"/>
          </w:tcPr>
          <w:p w14:paraId="0482DAA4"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Integración con sistemas legados mediante HL7</w:t>
            </w:r>
          </w:p>
        </w:tc>
      </w:tr>
    </w:tbl>
    <w:p w14:paraId="4B15284B" w14:textId="77777777" w:rsidR="00CA1C2B" w:rsidRPr="000E5D22" w:rsidRDefault="00CA1C2B">
      <w:pPr>
        <w:rPr>
          <w:rFonts w:ascii="Arial" w:hAnsi="Arial" w:cs="Arial"/>
          <w:sz w:val="24"/>
          <w:szCs w:val="24"/>
        </w:rPr>
      </w:pPr>
    </w:p>
    <w:p w14:paraId="05B7A216" w14:textId="77777777" w:rsidR="00CA1C2B" w:rsidRPr="000E5D22" w:rsidRDefault="00000000" w:rsidP="008C7BD2">
      <w:pPr>
        <w:pStyle w:val="Ttulo2"/>
      </w:pPr>
      <w:bookmarkStart w:id="60" w:name="bm_5_6_mantenibilidad"/>
      <w:bookmarkStart w:id="61" w:name="_Toc215410867"/>
      <w:r w:rsidRPr="000E5D22">
        <w:t>5.6 Mantenibilidad</w:t>
      </w:r>
      <w:bookmarkEnd w:id="60"/>
      <w:bookmarkEnd w:id="61"/>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008"/>
        <w:gridCol w:w="5259"/>
      </w:tblGrid>
      <w:tr w:rsidR="00CA1C2B" w:rsidRPr="000E5D22" w14:paraId="3323904A" w14:textId="77777777" w:rsidTr="00EB24EA">
        <w:trPr>
          <w:cantSplit/>
          <w:tblCellSpacing w:w="0" w:type="dxa"/>
          <w:jc w:val="center"/>
        </w:trPr>
        <w:tc>
          <w:tcPr>
            <w:tcW w:w="1413" w:type="dxa"/>
          </w:tcPr>
          <w:p w14:paraId="70D1DB7D" w14:textId="77777777" w:rsidR="00CA1C2B" w:rsidRPr="00EB24EA" w:rsidRDefault="00000000">
            <w:pPr>
              <w:spacing w:after="0" w:line="240" w:lineRule="auto"/>
              <w:rPr>
                <w:rFonts w:ascii="Arial" w:hAnsi="Arial" w:cs="Arial"/>
                <w:b/>
                <w:bCs/>
                <w:sz w:val="24"/>
                <w:szCs w:val="24"/>
              </w:rPr>
            </w:pPr>
            <w:r w:rsidRPr="00EB24EA">
              <w:rPr>
                <w:rFonts w:ascii="Arial" w:hAnsi="Arial" w:cs="Arial"/>
                <w:b/>
                <w:bCs/>
                <w:sz w:val="24"/>
                <w:szCs w:val="24"/>
              </w:rPr>
              <w:t>ID</w:t>
            </w:r>
          </w:p>
        </w:tc>
        <w:tc>
          <w:tcPr>
            <w:tcW w:w="1942" w:type="dxa"/>
          </w:tcPr>
          <w:p w14:paraId="3DDE3EC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Requisito</w:t>
            </w:r>
          </w:p>
        </w:tc>
        <w:tc>
          <w:tcPr>
            <w:tcW w:w="0" w:type="auto"/>
          </w:tcPr>
          <w:p w14:paraId="121B0F38"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04564BD3" w14:textId="77777777" w:rsidTr="00EB24EA">
        <w:trPr>
          <w:cantSplit/>
          <w:tblCellSpacing w:w="0" w:type="dxa"/>
          <w:jc w:val="center"/>
        </w:trPr>
        <w:tc>
          <w:tcPr>
            <w:tcW w:w="1413" w:type="dxa"/>
          </w:tcPr>
          <w:p w14:paraId="76634284" w14:textId="77777777" w:rsidR="00CA1C2B" w:rsidRPr="00EB24EA" w:rsidRDefault="00000000">
            <w:pPr>
              <w:spacing w:after="0" w:line="240" w:lineRule="auto"/>
              <w:rPr>
                <w:rFonts w:ascii="Arial" w:hAnsi="Arial" w:cs="Arial"/>
                <w:b/>
                <w:bCs/>
                <w:sz w:val="24"/>
                <w:szCs w:val="24"/>
              </w:rPr>
            </w:pPr>
            <w:r w:rsidRPr="00EB24EA">
              <w:rPr>
                <w:rFonts w:ascii="Arial" w:hAnsi="Arial" w:cs="Arial"/>
                <w:b/>
                <w:bCs/>
                <w:sz w:val="24"/>
                <w:szCs w:val="24"/>
              </w:rPr>
              <w:t>RNF-18</w:t>
            </w:r>
          </w:p>
        </w:tc>
        <w:tc>
          <w:tcPr>
            <w:tcW w:w="1942" w:type="dxa"/>
          </w:tcPr>
          <w:p w14:paraId="58FBC7C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Documentación</w:t>
            </w:r>
          </w:p>
        </w:tc>
        <w:tc>
          <w:tcPr>
            <w:tcW w:w="0" w:type="auto"/>
          </w:tcPr>
          <w:p w14:paraId="4E2BE0A7"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Documentación completa de código y procesos</w:t>
            </w:r>
          </w:p>
        </w:tc>
      </w:tr>
      <w:tr w:rsidR="00CA1C2B" w:rsidRPr="000E5D22" w14:paraId="48D24F8C" w14:textId="77777777" w:rsidTr="00EB24EA">
        <w:trPr>
          <w:cantSplit/>
          <w:tblCellSpacing w:w="0" w:type="dxa"/>
          <w:jc w:val="center"/>
        </w:trPr>
        <w:tc>
          <w:tcPr>
            <w:tcW w:w="1413" w:type="dxa"/>
          </w:tcPr>
          <w:p w14:paraId="7DA7995E" w14:textId="77777777" w:rsidR="00CA1C2B" w:rsidRPr="00EB24EA" w:rsidRDefault="00000000">
            <w:pPr>
              <w:spacing w:after="0" w:line="240" w:lineRule="auto"/>
              <w:rPr>
                <w:rFonts w:ascii="Arial" w:hAnsi="Arial" w:cs="Arial"/>
                <w:b/>
                <w:bCs/>
                <w:sz w:val="24"/>
                <w:szCs w:val="24"/>
              </w:rPr>
            </w:pPr>
            <w:r w:rsidRPr="00EB24EA">
              <w:rPr>
                <w:rFonts w:ascii="Arial" w:hAnsi="Arial" w:cs="Arial"/>
                <w:b/>
                <w:bCs/>
                <w:sz w:val="24"/>
                <w:szCs w:val="24"/>
              </w:rPr>
              <w:t>RNF-19</w:t>
            </w:r>
          </w:p>
        </w:tc>
        <w:tc>
          <w:tcPr>
            <w:tcW w:w="1942" w:type="dxa"/>
          </w:tcPr>
          <w:p w14:paraId="21B3A27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Modularidad</w:t>
            </w:r>
          </w:p>
        </w:tc>
        <w:tc>
          <w:tcPr>
            <w:tcW w:w="0" w:type="auto"/>
          </w:tcPr>
          <w:p w14:paraId="036B5CC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Código modular facilitando mantenimiento</w:t>
            </w:r>
          </w:p>
        </w:tc>
      </w:tr>
      <w:tr w:rsidR="00CA1C2B" w:rsidRPr="000E5D22" w14:paraId="78B491A7" w14:textId="77777777" w:rsidTr="00EB24EA">
        <w:trPr>
          <w:cantSplit/>
          <w:tblCellSpacing w:w="0" w:type="dxa"/>
          <w:jc w:val="center"/>
        </w:trPr>
        <w:tc>
          <w:tcPr>
            <w:tcW w:w="1413" w:type="dxa"/>
          </w:tcPr>
          <w:p w14:paraId="47429C3B" w14:textId="77777777" w:rsidR="00CA1C2B" w:rsidRPr="00EB24EA" w:rsidRDefault="00000000">
            <w:pPr>
              <w:spacing w:after="0" w:line="240" w:lineRule="auto"/>
              <w:rPr>
                <w:rFonts w:ascii="Arial" w:hAnsi="Arial" w:cs="Arial"/>
                <w:b/>
                <w:bCs/>
                <w:sz w:val="24"/>
                <w:szCs w:val="24"/>
              </w:rPr>
            </w:pPr>
            <w:r w:rsidRPr="00EB24EA">
              <w:rPr>
                <w:rFonts w:ascii="Arial" w:hAnsi="Arial" w:cs="Arial"/>
                <w:b/>
                <w:bCs/>
                <w:sz w:val="24"/>
                <w:szCs w:val="24"/>
              </w:rPr>
              <w:t>RNF-20</w:t>
            </w:r>
          </w:p>
        </w:tc>
        <w:tc>
          <w:tcPr>
            <w:tcW w:w="1942" w:type="dxa"/>
          </w:tcPr>
          <w:p w14:paraId="61704C4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Logs y Monitoreo</w:t>
            </w:r>
          </w:p>
        </w:tc>
        <w:tc>
          <w:tcPr>
            <w:tcW w:w="0" w:type="auto"/>
          </w:tcPr>
          <w:p w14:paraId="2C2A957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Sistema de logs detallado para diagnóstico</w:t>
            </w:r>
          </w:p>
        </w:tc>
      </w:tr>
    </w:tbl>
    <w:p w14:paraId="42449FF1" w14:textId="77777777" w:rsidR="00CA1C2B" w:rsidRPr="000E5D22" w:rsidRDefault="00CA1C2B">
      <w:pPr>
        <w:rPr>
          <w:rFonts w:ascii="Arial" w:hAnsi="Arial" w:cs="Arial"/>
          <w:sz w:val="24"/>
          <w:szCs w:val="24"/>
        </w:rPr>
      </w:pPr>
    </w:p>
    <w:p w14:paraId="5DB8A628" w14:textId="77777777" w:rsidR="00CA1C2B" w:rsidRPr="000E5D22" w:rsidRDefault="00000000">
      <w:pPr>
        <w:rPr>
          <w:rFonts w:ascii="Arial" w:hAnsi="Arial" w:cs="Arial"/>
          <w:sz w:val="24"/>
          <w:szCs w:val="24"/>
        </w:rPr>
      </w:pPr>
      <w:r w:rsidRPr="000E5D22">
        <w:rPr>
          <w:rFonts w:ascii="Arial" w:hAnsi="Arial" w:cs="Arial"/>
          <w:sz w:val="24"/>
          <w:szCs w:val="24"/>
        </w:rPr>
        <w:pict w14:anchorId="16C1A70A">
          <v:rect id="_x0000_i1032" style="width:434.5pt;height:.05pt" o:hralign="center" o:hrstd="t" o:hr="t"/>
        </w:pict>
      </w:r>
    </w:p>
    <w:p w14:paraId="6BB45699" w14:textId="77777777" w:rsidR="006E70F7" w:rsidRDefault="006E70F7" w:rsidP="00E96BAF">
      <w:pPr>
        <w:pStyle w:val="Ttulo1"/>
      </w:pPr>
      <w:bookmarkStart w:id="62" w:name="bm_6_análisis_y_modelado_de_casos_de_uso"/>
    </w:p>
    <w:p w14:paraId="6A74BAC6" w14:textId="77777777" w:rsidR="006E70F7" w:rsidRDefault="006E70F7" w:rsidP="00E96BAF">
      <w:pPr>
        <w:pStyle w:val="Ttulo1"/>
      </w:pPr>
    </w:p>
    <w:p w14:paraId="54AE5714" w14:textId="77777777" w:rsidR="006E70F7" w:rsidRPr="006E70F7" w:rsidRDefault="006E70F7" w:rsidP="006E70F7"/>
    <w:p w14:paraId="0FCB42EC" w14:textId="772BE81E" w:rsidR="00CA1C2B" w:rsidRPr="000E5D22" w:rsidRDefault="00000000" w:rsidP="00E96BAF">
      <w:pPr>
        <w:pStyle w:val="Ttulo1"/>
      </w:pPr>
      <w:bookmarkStart w:id="63" w:name="_Toc215410868"/>
      <w:r w:rsidRPr="000E5D22">
        <w:lastRenderedPageBreak/>
        <w:t>6. ANÁLISIS Y MODELADO DE CASOS DE USO</w:t>
      </w:r>
      <w:bookmarkEnd w:id="62"/>
      <w:bookmarkEnd w:id="63"/>
    </w:p>
    <w:p w14:paraId="5EDEABA6" w14:textId="3F4F8497" w:rsidR="006E70F7" w:rsidRPr="006E70F7" w:rsidRDefault="00000000" w:rsidP="006E70F7">
      <w:pPr>
        <w:pStyle w:val="Ttulo2"/>
      </w:pPr>
      <w:bookmarkStart w:id="64" w:name="bm_6_1_especificación_de_casos_de_be6f36"/>
      <w:bookmarkStart w:id="65" w:name="_Toc215410869"/>
      <w:r w:rsidRPr="000E5D22">
        <w:t>6.1 Especificación de Casos de Uso Críticos</w:t>
      </w:r>
      <w:bookmarkEnd w:id="64"/>
      <w:bookmarkEnd w:id="65"/>
    </w:p>
    <w:p w14:paraId="525668CE" w14:textId="77777777" w:rsidR="00CA1C2B" w:rsidRPr="000E5D22" w:rsidRDefault="00000000" w:rsidP="00D71D23">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271" w:lineRule="auto"/>
        <w:rPr>
          <w:rFonts w:ascii="Arial" w:hAnsi="Arial" w:cs="Arial"/>
          <w:sz w:val="24"/>
          <w:szCs w:val="24"/>
        </w:rPr>
      </w:pPr>
      <w:bookmarkStart w:id="66" w:name="caso_de_uso_1_agendar_cita_médica"/>
      <w:r w:rsidRPr="000E5D22">
        <w:rPr>
          <w:rFonts w:ascii="Arial" w:hAnsi="Arial" w:cs="Arial"/>
          <w:b/>
          <w:sz w:val="24"/>
          <w:szCs w:val="24"/>
        </w:rPr>
        <w:t>CASO DE USO 1: Agendar Cita Médica</w:t>
      </w:r>
      <w:bookmarkEnd w:id="66"/>
    </w:p>
    <w:p w14:paraId="57FF90B5" w14:textId="77777777" w:rsidR="00CA1C2B" w:rsidRPr="000E5D22" w:rsidRDefault="00000000" w:rsidP="00D71D23">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Identificador:</w:t>
      </w:r>
      <w:r w:rsidRPr="000E5D22">
        <w:rPr>
          <w:rFonts w:ascii="Arial" w:hAnsi="Arial" w:cs="Arial"/>
          <w:sz w:val="24"/>
          <w:szCs w:val="24"/>
        </w:rPr>
        <w:t xml:space="preserve"> CU-001</w:t>
      </w:r>
      <w:r w:rsidRPr="000E5D22">
        <w:rPr>
          <w:rFonts w:ascii="Arial" w:hAnsi="Arial" w:cs="Arial"/>
          <w:sz w:val="24"/>
          <w:szCs w:val="24"/>
        </w:rPr>
        <w:br/>
      </w:r>
      <w:r w:rsidRPr="000E5D22">
        <w:rPr>
          <w:rFonts w:ascii="Arial" w:hAnsi="Arial" w:cs="Arial"/>
          <w:b/>
          <w:sz w:val="24"/>
          <w:szCs w:val="24"/>
        </w:rPr>
        <w:t>Nombre:</w:t>
      </w:r>
      <w:r w:rsidRPr="000E5D22">
        <w:rPr>
          <w:rFonts w:ascii="Arial" w:eastAsia="Georgia" w:hAnsi="Arial" w:cs="Arial"/>
          <w:sz w:val="24"/>
          <w:szCs w:val="24"/>
        </w:rPr>
        <w:t xml:space="preserve"> Agendar Cita Médica</w:t>
      </w:r>
      <w:r w:rsidRPr="000E5D22">
        <w:rPr>
          <w:rFonts w:ascii="Arial" w:hAnsi="Arial" w:cs="Arial"/>
          <w:sz w:val="24"/>
          <w:szCs w:val="24"/>
        </w:rPr>
        <w:br/>
      </w:r>
      <w:r w:rsidRPr="000E5D22">
        <w:rPr>
          <w:rFonts w:ascii="Arial" w:hAnsi="Arial" w:cs="Arial"/>
          <w:b/>
          <w:sz w:val="24"/>
          <w:szCs w:val="24"/>
        </w:rPr>
        <w:t>Actor Principal:</w:t>
      </w:r>
      <w:r w:rsidRPr="000E5D22">
        <w:rPr>
          <w:rFonts w:ascii="Arial" w:hAnsi="Arial" w:cs="Arial"/>
          <w:sz w:val="24"/>
          <w:szCs w:val="24"/>
        </w:rPr>
        <w:t xml:space="preserve"> Paciente</w:t>
      </w:r>
      <w:r w:rsidRPr="000E5D22">
        <w:rPr>
          <w:rFonts w:ascii="Arial" w:hAnsi="Arial" w:cs="Arial"/>
          <w:sz w:val="24"/>
          <w:szCs w:val="24"/>
        </w:rPr>
        <w:br/>
      </w:r>
      <w:r w:rsidRPr="000E5D22">
        <w:rPr>
          <w:rFonts w:ascii="Arial" w:hAnsi="Arial" w:cs="Arial"/>
          <w:b/>
          <w:sz w:val="24"/>
          <w:szCs w:val="24"/>
        </w:rPr>
        <w:t>Precondiciones:</w:t>
      </w:r>
      <w:r w:rsidRPr="000E5D22">
        <w:rPr>
          <w:rFonts w:ascii="Arial" w:eastAsia="Georgia" w:hAnsi="Arial" w:cs="Arial"/>
          <w:sz w:val="24"/>
          <w:szCs w:val="24"/>
        </w:rPr>
        <w:t xml:space="preserve"> Paciente registrado en el sistema, médico disponible</w:t>
      </w:r>
      <w:r w:rsidRPr="000E5D22">
        <w:rPr>
          <w:rFonts w:ascii="Arial" w:hAnsi="Arial" w:cs="Arial"/>
          <w:sz w:val="24"/>
          <w:szCs w:val="24"/>
        </w:rPr>
        <w:br/>
      </w:r>
      <w:r w:rsidRPr="000E5D22">
        <w:rPr>
          <w:rFonts w:ascii="Arial" w:hAnsi="Arial" w:cs="Arial"/>
          <w:b/>
          <w:sz w:val="24"/>
          <w:szCs w:val="24"/>
        </w:rPr>
        <w:t>Flujo Principal:</w:t>
      </w:r>
    </w:p>
    <w:p w14:paraId="025F62D9"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Paciente inicia sesión en el sistema</w:t>
      </w:r>
    </w:p>
    <w:p w14:paraId="205FD24F"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Selecciona opción "Agendar Cita"</w:t>
      </w:r>
    </w:p>
    <w:p w14:paraId="1713F260"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Busca médico por especialidad</w:t>
      </w:r>
    </w:p>
    <w:p w14:paraId="734616E7"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Visualiza disponibilidad del médico</w:t>
      </w:r>
    </w:p>
    <w:p w14:paraId="62E98770"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Selecciona fecha y hora disponible</w:t>
      </w:r>
    </w:p>
    <w:p w14:paraId="33FDC6B4"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Confirma la cita</w:t>
      </w:r>
    </w:p>
    <w:p w14:paraId="29BCBA43"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Sistema envía confirmación por email/SMS</w:t>
      </w:r>
    </w:p>
    <w:p w14:paraId="48427222" w14:textId="77777777" w:rsidR="00CA1C2B" w:rsidRPr="000E5D22" w:rsidRDefault="00000000" w:rsidP="00D71D23">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Cita aparece en calendario del paciente</w:t>
      </w:r>
    </w:p>
    <w:p w14:paraId="38215B5E" w14:textId="77777777" w:rsidR="00CA1C2B" w:rsidRPr="000E5D22" w:rsidRDefault="00000000" w:rsidP="00D71D23">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Postcondiciones:</w:t>
      </w:r>
      <w:r w:rsidRPr="000E5D22">
        <w:rPr>
          <w:rFonts w:ascii="Arial" w:eastAsia="Georgia" w:hAnsi="Arial" w:cs="Arial"/>
          <w:sz w:val="24"/>
          <w:szCs w:val="24"/>
        </w:rPr>
        <w:t xml:space="preserve"> Cita registrada en el sistema, confirmación enviada al paciente y médico</w:t>
      </w:r>
    </w:p>
    <w:p w14:paraId="72BAF6E4" w14:textId="77777777" w:rsidR="00CA1C2B" w:rsidRPr="000E5D22" w:rsidRDefault="00000000" w:rsidP="00D71D23">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Excepciones:</w:t>
      </w:r>
    </w:p>
    <w:p w14:paraId="099E8F8E" w14:textId="77777777" w:rsidR="00CA1C2B" w:rsidRPr="000E5D22" w:rsidRDefault="00000000" w:rsidP="00D71D23">
      <w:pPr>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Si no hay disponibilidad, mostrar mensaje</w:t>
      </w:r>
    </w:p>
    <w:p w14:paraId="22F5DE7B" w14:textId="77777777" w:rsidR="00CA1C2B" w:rsidRPr="000E5D22" w:rsidRDefault="00000000" w:rsidP="00D71D23">
      <w:pPr>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Si datos son inválidos, solicitar corrección</w:t>
      </w:r>
    </w:p>
    <w:p w14:paraId="4D64C862" w14:textId="77777777" w:rsidR="00CA1C2B" w:rsidRPr="000E5D22" w:rsidRDefault="00000000" w:rsidP="00D71D23">
      <w:pPr>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Si hay problemas de conexión, reintentar operación</w:t>
      </w:r>
    </w:p>
    <w:p w14:paraId="2E683E2E" w14:textId="77777777" w:rsidR="00CA1C2B" w:rsidRDefault="00000000">
      <w:pPr>
        <w:rPr>
          <w:rFonts w:ascii="Arial" w:hAnsi="Arial" w:cs="Arial"/>
          <w:sz w:val="24"/>
          <w:szCs w:val="24"/>
        </w:rPr>
      </w:pPr>
      <w:r w:rsidRPr="000E5D22">
        <w:rPr>
          <w:rFonts w:ascii="Arial" w:hAnsi="Arial" w:cs="Arial"/>
          <w:sz w:val="24"/>
          <w:szCs w:val="24"/>
        </w:rPr>
        <w:pict w14:anchorId="1E31D98A">
          <v:rect id="_x0000_i1033" style="width:434.5pt;height:.05pt" o:hralign="center" o:hrstd="t" o:hr="t"/>
        </w:pict>
      </w:r>
    </w:p>
    <w:p w14:paraId="69A425DB" w14:textId="77777777" w:rsidR="000B4B5B" w:rsidRDefault="000B4B5B">
      <w:pPr>
        <w:rPr>
          <w:rFonts w:ascii="Arial" w:hAnsi="Arial" w:cs="Arial"/>
          <w:sz w:val="24"/>
          <w:szCs w:val="24"/>
        </w:rPr>
      </w:pPr>
    </w:p>
    <w:p w14:paraId="03E48611" w14:textId="77777777" w:rsidR="000B4B5B" w:rsidRDefault="000B4B5B">
      <w:pPr>
        <w:rPr>
          <w:rFonts w:ascii="Arial" w:hAnsi="Arial" w:cs="Arial"/>
          <w:sz w:val="24"/>
          <w:szCs w:val="24"/>
        </w:rPr>
      </w:pPr>
    </w:p>
    <w:p w14:paraId="5C72D76D" w14:textId="77777777" w:rsidR="000B4B5B" w:rsidRPr="000E5D22" w:rsidRDefault="000B4B5B">
      <w:pPr>
        <w:rPr>
          <w:rFonts w:ascii="Arial" w:hAnsi="Arial" w:cs="Arial"/>
          <w:sz w:val="24"/>
          <w:szCs w:val="24"/>
        </w:rPr>
      </w:pPr>
    </w:p>
    <w:p w14:paraId="702637BC"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271" w:lineRule="auto"/>
        <w:rPr>
          <w:rFonts w:ascii="Arial" w:hAnsi="Arial" w:cs="Arial"/>
          <w:sz w:val="24"/>
          <w:szCs w:val="24"/>
        </w:rPr>
      </w:pPr>
      <w:bookmarkStart w:id="67" w:name="caso_de_uso_2_registrar_consulta_médica"/>
      <w:r w:rsidRPr="000E5D22">
        <w:rPr>
          <w:rFonts w:ascii="Arial" w:hAnsi="Arial" w:cs="Arial"/>
          <w:b/>
          <w:sz w:val="24"/>
          <w:szCs w:val="24"/>
        </w:rPr>
        <w:t>CASO DE USO 2: Registrar Consulta Médica</w:t>
      </w:r>
      <w:bookmarkEnd w:id="67"/>
    </w:p>
    <w:p w14:paraId="05351D03"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Identificador:</w:t>
      </w:r>
      <w:r w:rsidRPr="000E5D22">
        <w:rPr>
          <w:rFonts w:ascii="Arial" w:hAnsi="Arial" w:cs="Arial"/>
          <w:sz w:val="24"/>
          <w:szCs w:val="24"/>
        </w:rPr>
        <w:t xml:space="preserve"> CU-002</w:t>
      </w:r>
      <w:r w:rsidRPr="000E5D22">
        <w:rPr>
          <w:rFonts w:ascii="Arial" w:hAnsi="Arial" w:cs="Arial"/>
          <w:sz w:val="24"/>
          <w:szCs w:val="24"/>
        </w:rPr>
        <w:br/>
      </w:r>
      <w:r w:rsidRPr="000E5D22">
        <w:rPr>
          <w:rFonts w:ascii="Arial" w:hAnsi="Arial" w:cs="Arial"/>
          <w:b/>
          <w:sz w:val="24"/>
          <w:szCs w:val="24"/>
        </w:rPr>
        <w:t>Nombre:</w:t>
      </w:r>
      <w:r w:rsidRPr="000E5D22">
        <w:rPr>
          <w:rFonts w:ascii="Arial" w:eastAsia="Georgia" w:hAnsi="Arial" w:cs="Arial"/>
          <w:sz w:val="24"/>
          <w:szCs w:val="24"/>
        </w:rPr>
        <w:t xml:space="preserve"> Registrar Consulta Médica</w:t>
      </w:r>
      <w:r w:rsidRPr="000E5D22">
        <w:rPr>
          <w:rFonts w:ascii="Arial" w:hAnsi="Arial" w:cs="Arial"/>
          <w:sz w:val="24"/>
          <w:szCs w:val="24"/>
        </w:rPr>
        <w:br/>
      </w:r>
      <w:r w:rsidRPr="000E5D22">
        <w:rPr>
          <w:rFonts w:ascii="Arial" w:hAnsi="Arial" w:cs="Arial"/>
          <w:b/>
          <w:sz w:val="24"/>
          <w:szCs w:val="24"/>
        </w:rPr>
        <w:t>Actor Principal:</w:t>
      </w:r>
      <w:r w:rsidRPr="000E5D22">
        <w:rPr>
          <w:rFonts w:ascii="Arial" w:eastAsia="Georgia" w:hAnsi="Arial" w:cs="Arial"/>
          <w:sz w:val="24"/>
          <w:szCs w:val="24"/>
        </w:rPr>
        <w:t xml:space="preserve"> Médico</w:t>
      </w:r>
      <w:r w:rsidRPr="000E5D22">
        <w:rPr>
          <w:rFonts w:ascii="Arial" w:hAnsi="Arial" w:cs="Arial"/>
          <w:sz w:val="24"/>
          <w:szCs w:val="24"/>
        </w:rPr>
        <w:br/>
      </w:r>
      <w:r w:rsidRPr="000E5D22">
        <w:rPr>
          <w:rFonts w:ascii="Arial" w:hAnsi="Arial" w:cs="Arial"/>
          <w:b/>
          <w:sz w:val="24"/>
          <w:szCs w:val="24"/>
        </w:rPr>
        <w:lastRenderedPageBreak/>
        <w:t>Precondiciones:</w:t>
      </w:r>
      <w:r w:rsidRPr="000E5D22">
        <w:rPr>
          <w:rFonts w:ascii="Arial" w:eastAsia="Georgia" w:hAnsi="Arial" w:cs="Arial"/>
          <w:sz w:val="24"/>
          <w:szCs w:val="24"/>
        </w:rPr>
        <w:t xml:space="preserve"> Cita médica confirmada, paciente presente</w:t>
      </w:r>
      <w:r w:rsidRPr="000E5D22">
        <w:rPr>
          <w:rFonts w:ascii="Arial" w:hAnsi="Arial" w:cs="Arial"/>
          <w:sz w:val="24"/>
          <w:szCs w:val="24"/>
        </w:rPr>
        <w:br/>
      </w:r>
      <w:r w:rsidRPr="000E5D22">
        <w:rPr>
          <w:rFonts w:ascii="Arial" w:hAnsi="Arial" w:cs="Arial"/>
          <w:b/>
          <w:sz w:val="24"/>
          <w:szCs w:val="24"/>
        </w:rPr>
        <w:t>Flujo Principal:</w:t>
      </w:r>
    </w:p>
    <w:p w14:paraId="61A6BD5A"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Médico accede a la lista de citas del día</w:t>
      </w:r>
    </w:p>
    <w:p w14:paraId="54BB078D"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Selecciona cita del paciente</w:t>
      </w:r>
    </w:p>
    <w:p w14:paraId="261D8E9B"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Abre historia clínica del paciente</w:t>
      </w:r>
    </w:p>
    <w:p w14:paraId="56F496BD"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Registra síntomas y diagnóstico</w:t>
      </w:r>
    </w:p>
    <w:p w14:paraId="0047C6FA"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Prescribe medicamentos si es necesario</w:t>
      </w:r>
    </w:p>
    <w:p w14:paraId="5CA91107"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Solicita exámenes complementarios si aplica</w:t>
      </w:r>
    </w:p>
    <w:p w14:paraId="5CFF19D3"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Define plan de tratamiento</w:t>
      </w:r>
    </w:p>
    <w:p w14:paraId="418EAB8A" w14:textId="77777777" w:rsidR="00CA1C2B" w:rsidRPr="000E5D22" w:rsidRDefault="00000000" w:rsidP="000B4B5B">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Guarda registro de consulta</w:t>
      </w:r>
    </w:p>
    <w:p w14:paraId="19579897"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Postcondiciones:</w:t>
      </w:r>
      <w:r w:rsidRPr="000E5D22">
        <w:rPr>
          <w:rFonts w:ascii="Arial" w:eastAsia="Georgia" w:hAnsi="Arial" w:cs="Arial"/>
          <w:sz w:val="24"/>
          <w:szCs w:val="24"/>
        </w:rPr>
        <w:t xml:space="preserve"> Consulta registrada, historia clínica actualizada</w:t>
      </w:r>
    </w:p>
    <w:p w14:paraId="508588F5"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pict w14:anchorId="797351BB">
          <v:rect id="_x0000_i1034" style="width:434.5pt;height:.05pt" o:hralign="center" o:hrstd="t" o:hr="t"/>
        </w:pict>
      </w:r>
    </w:p>
    <w:p w14:paraId="2DE4105F"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271" w:lineRule="auto"/>
        <w:rPr>
          <w:rFonts w:ascii="Arial" w:hAnsi="Arial" w:cs="Arial"/>
          <w:sz w:val="24"/>
          <w:szCs w:val="24"/>
        </w:rPr>
      </w:pPr>
      <w:bookmarkStart w:id="68" w:name="caso_de_uso_3_realizar_pago_de_consulta"/>
      <w:r w:rsidRPr="000E5D22">
        <w:rPr>
          <w:rFonts w:ascii="Arial" w:hAnsi="Arial" w:cs="Arial"/>
          <w:b/>
          <w:sz w:val="24"/>
          <w:szCs w:val="24"/>
        </w:rPr>
        <w:t>CASO DE USO 3: Realizar Pago de Consulta</w:t>
      </w:r>
      <w:bookmarkEnd w:id="68"/>
    </w:p>
    <w:p w14:paraId="2154DF89"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Identificador:</w:t>
      </w:r>
      <w:r w:rsidRPr="000E5D22">
        <w:rPr>
          <w:rFonts w:ascii="Arial" w:hAnsi="Arial" w:cs="Arial"/>
          <w:sz w:val="24"/>
          <w:szCs w:val="24"/>
        </w:rPr>
        <w:t xml:space="preserve"> CU-003</w:t>
      </w:r>
      <w:r w:rsidRPr="000E5D22">
        <w:rPr>
          <w:rFonts w:ascii="Arial" w:hAnsi="Arial" w:cs="Arial"/>
          <w:sz w:val="24"/>
          <w:szCs w:val="24"/>
        </w:rPr>
        <w:br/>
      </w:r>
      <w:r w:rsidRPr="000E5D22">
        <w:rPr>
          <w:rFonts w:ascii="Arial" w:hAnsi="Arial" w:cs="Arial"/>
          <w:b/>
          <w:sz w:val="24"/>
          <w:szCs w:val="24"/>
        </w:rPr>
        <w:t>Nombre:</w:t>
      </w:r>
      <w:r w:rsidRPr="000E5D22">
        <w:rPr>
          <w:rFonts w:ascii="Arial" w:hAnsi="Arial" w:cs="Arial"/>
          <w:sz w:val="24"/>
          <w:szCs w:val="24"/>
        </w:rPr>
        <w:t xml:space="preserve"> Realizar Pago</w:t>
      </w:r>
      <w:r w:rsidRPr="000E5D22">
        <w:rPr>
          <w:rFonts w:ascii="Arial" w:hAnsi="Arial" w:cs="Arial"/>
          <w:sz w:val="24"/>
          <w:szCs w:val="24"/>
        </w:rPr>
        <w:br/>
      </w:r>
      <w:r w:rsidRPr="000E5D22">
        <w:rPr>
          <w:rFonts w:ascii="Arial" w:hAnsi="Arial" w:cs="Arial"/>
          <w:b/>
          <w:sz w:val="24"/>
          <w:szCs w:val="24"/>
        </w:rPr>
        <w:t>Actor Principal:</w:t>
      </w:r>
      <w:r w:rsidRPr="000E5D22">
        <w:rPr>
          <w:rFonts w:ascii="Arial" w:hAnsi="Arial" w:cs="Arial"/>
          <w:sz w:val="24"/>
          <w:szCs w:val="24"/>
        </w:rPr>
        <w:t xml:space="preserve"> Paciente/Facturador</w:t>
      </w:r>
      <w:r w:rsidRPr="000E5D22">
        <w:rPr>
          <w:rFonts w:ascii="Arial" w:hAnsi="Arial" w:cs="Arial"/>
          <w:sz w:val="24"/>
          <w:szCs w:val="24"/>
        </w:rPr>
        <w:br/>
      </w:r>
      <w:r w:rsidRPr="000E5D22">
        <w:rPr>
          <w:rFonts w:ascii="Arial" w:hAnsi="Arial" w:cs="Arial"/>
          <w:b/>
          <w:sz w:val="24"/>
          <w:szCs w:val="24"/>
        </w:rPr>
        <w:t>Precondiciones:</w:t>
      </w:r>
      <w:r w:rsidRPr="000E5D22">
        <w:rPr>
          <w:rFonts w:ascii="Arial" w:hAnsi="Arial" w:cs="Arial"/>
          <w:sz w:val="24"/>
          <w:szCs w:val="24"/>
        </w:rPr>
        <w:t xml:space="preserve"> Consulta finalizada, factura generada</w:t>
      </w:r>
      <w:r w:rsidRPr="000E5D22">
        <w:rPr>
          <w:rFonts w:ascii="Arial" w:hAnsi="Arial" w:cs="Arial"/>
          <w:sz w:val="24"/>
          <w:szCs w:val="24"/>
        </w:rPr>
        <w:br/>
      </w:r>
      <w:r w:rsidRPr="000E5D22">
        <w:rPr>
          <w:rFonts w:ascii="Arial" w:hAnsi="Arial" w:cs="Arial"/>
          <w:b/>
          <w:sz w:val="24"/>
          <w:szCs w:val="24"/>
        </w:rPr>
        <w:t>Flujo Principal:</w:t>
      </w:r>
    </w:p>
    <w:p w14:paraId="50104823"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Facturador genera factura de servicio</w:t>
      </w:r>
    </w:p>
    <w:p w14:paraId="1BAC377D"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Paciente recibe factura</w:t>
      </w:r>
    </w:p>
    <w:p w14:paraId="38D988E8"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eastAsia="Georgia" w:hAnsi="Arial" w:cs="Arial"/>
          <w:sz w:val="24"/>
          <w:szCs w:val="24"/>
        </w:rPr>
        <w:t>Selecciona método de pago</w:t>
      </w:r>
    </w:p>
    <w:p w14:paraId="0C660599"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Realiza pago (efectivo, tarjeta, transferencia)</w:t>
      </w:r>
    </w:p>
    <w:p w14:paraId="40F185D7"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Sistema valida pago</w:t>
      </w:r>
    </w:p>
    <w:p w14:paraId="0CA858FC"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Genera recibo</w:t>
      </w:r>
    </w:p>
    <w:p w14:paraId="316A60CA" w14:textId="77777777" w:rsidR="00CA1C2B" w:rsidRPr="000E5D22" w:rsidRDefault="00000000" w:rsidP="000B4B5B">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rPr>
      </w:pPr>
      <w:r w:rsidRPr="000E5D22">
        <w:rPr>
          <w:rFonts w:ascii="Arial" w:hAnsi="Arial" w:cs="Arial"/>
          <w:sz w:val="24"/>
          <w:szCs w:val="24"/>
        </w:rPr>
        <w:t>Actualiza estado de pago</w:t>
      </w:r>
    </w:p>
    <w:p w14:paraId="590FE36C" w14:textId="77777777" w:rsidR="00CA1C2B" w:rsidRPr="000E5D22" w:rsidRDefault="00000000" w:rsidP="000B4B5B">
      <w:pPr>
        <w:pBdr>
          <w:top w:val="single" w:sz="4" w:space="1" w:color="auto"/>
          <w:left w:val="single" w:sz="4" w:space="4" w:color="auto"/>
          <w:bottom w:val="single" w:sz="4" w:space="1" w:color="auto"/>
          <w:right w:val="single" w:sz="4" w:space="4" w:color="auto"/>
          <w:between w:val="single" w:sz="4" w:space="1" w:color="auto"/>
          <w:bar w:val="single" w:sz="4" w:color="auto"/>
        </w:pBdr>
        <w:spacing w:after="210"/>
        <w:rPr>
          <w:rFonts w:ascii="Arial" w:hAnsi="Arial" w:cs="Arial"/>
          <w:sz w:val="24"/>
          <w:szCs w:val="24"/>
        </w:rPr>
      </w:pPr>
      <w:r w:rsidRPr="000E5D22">
        <w:rPr>
          <w:rFonts w:ascii="Arial" w:hAnsi="Arial" w:cs="Arial"/>
          <w:b/>
          <w:sz w:val="24"/>
          <w:szCs w:val="24"/>
        </w:rPr>
        <w:t>Postcondiciones:</w:t>
      </w:r>
      <w:r w:rsidRPr="000E5D22">
        <w:rPr>
          <w:rFonts w:ascii="Arial" w:hAnsi="Arial" w:cs="Arial"/>
          <w:sz w:val="24"/>
          <w:szCs w:val="24"/>
        </w:rPr>
        <w:t xml:space="preserve"> Pago registrado, recibo entregado</w:t>
      </w:r>
    </w:p>
    <w:p w14:paraId="51948F5C" w14:textId="77777777" w:rsidR="00CA1C2B" w:rsidRPr="000E5D22" w:rsidRDefault="00000000">
      <w:pPr>
        <w:rPr>
          <w:rFonts w:ascii="Arial" w:hAnsi="Arial" w:cs="Arial"/>
          <w:sz w:val="24"/>
          <w:szCs w:val="24"/>
        </w:rPr>
      </w:pPr>
      <w:r w:rsidRPr="000E5D22">
        <w:rPr>
          <w:rFonts w:ascii="Arial" w:hAnsi="Arial" w:cs="Arial"/>
          <w:sz w:val="24"/>
          <w:szCs w:val="24"/>
        </w:rPr>
        <w:pict w14:anchorId="58136187">
          <v:rect id="_x0000_i1035" style="width:434.5pt;height:.05pt" o:hralign="center" o:hrstd="t" o:hr="t"/>
        </w:pict>
      </w:r>
    </w:p>
    <w:p w14:paraId="7C57B2B5" w14:textId="77777777" w:rsidR="00457F5F" w:rsidRDefault="00457F5F">
      <w:pPr>
        <w:spacing w:before="240" w:line="271" w:lineRule="auto"/>
        <w:rPr>
          <w:rFonts w:ascii="Arial" w:hAnsi="Arial" w:cs="Arial"/>
          <w:b/>
          <w:sz w:val="24"/>
          <w:szCs w:val="24"/>
        </w:rPr>
      </w:pPr>
      <w:bookmarkStart w:id="69" w:name="bm_6_2_matriz_de_casos_de_uso_por_actor"/>
    </w:p>
    <w:p w14:paraId="1BC02106" w14:textId="77777777" w:rsidR="00457F5F" w:rsidRDefault="00457F5F">
      <w:pPr>
        <w:spacing w:before="240" w:line="271" w:lineRule="auto"/>
        <w:rPr>
          <w:rFonts w:ascii="Arial" w:hAnsi="Arial" w:cs="Arial"/>
          <w:b/>
          <w:sz w:val="24"/>
          <w:szCs w:val="24"/>
        </w:rPr>
      </w:pPr>
    </w:p>
    <w:p w14:paraId="4B4C9031" w14:textId="4B6FD160" w:rsidR="00CA1C2B" w:rsidRPr="000E5D22" w:rsidRDefault="00000000" w:rsidP="00457F5F">
      <w:pPr>
        <w:pStyle w:val="Ttulo2"/>
      </w:pPr>
      <w:bookmarkStart w:id="70" w:name="_Toc215410870"/>
      <w:r w:rsidRPr="000E5D22">
        <w:lastRenderedPageBreak/>
        <w:t>6.2 Matriz de Casos de Uso por Actor</w:t>
      </w:r>
      <w:bookmarkEnd w:id="69"/>
      <w:bookmarkEnd w:id="70"/>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6699"/>
      </w:tblGrid>
      <w:tr w:rsidR="00CA1C2B" w:rsidRPr="000E5D22" w14:paraId="1624227D" w14:textId="77777777" w:rsidTr="002556BB">
        <w:trPr>
          <w:cantSplit/>
          <w:tblCellSpacing w:w="0" w:type="dxa"/>
          <w:jc w:val="center"/>
        </w:trPr>
        <w:tc>
          <w:tcPr>
            <w:tcW w:w="0" w:type="auto"/>
          </w:tcPr>
          <w:p w14:paraId="5344847C" w14:textId="77777777" w:rsidR="00CA1C2B" w:rsidRPr="002556BB" w:rsidRDefault="00000000">
            <w:pPr>
              <w:spacing w:after="0" w:line="240" w:lineRule="auto"/>
              <w:rPr>
                <w:rFonts w:ascii="Arial" w:hAnsi="Arial" w:cs="Arial"/>
                <w:b/>
                <w:bCs/>
                <w:sz w:val="24"/>
                <w:szCs w:val="24"/>
              </w:rPr>
            </w:pPr>
            <w:r w:rsidRPr="002556BB">
              <w:rPr>
                <w:rFonts w:ascii="Arial" w:hAnsi="Arial" w:cs="Arial"/>
                <w:b/>
                <w:bCs/>
                <w:sz w:val="24"/>
                <w:szCs w:val="24"/>
              </w:rPr>
              <w:t>Actor</w:t>
            </w:r>
          </w:p>
        </w:tc>
        <w:tc>
          <w:tcPr>
            <w:tcW w:w="0" w:type="auto"/>
          </w:tcPr>
          <w:p w14:paraId="069B7D5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Casos de Uso Principales</w:t>
            </w:r>
          </w:p>
        </w:tc>
      </w:tr>
      <w:tr w:rsidR="00CA1C2B" w:rsidRPr="000E5D22" w14:paraId="43A25848" w14:textId="77777777" w:rsidTr="002556BB">
        <w:trPr>
          <w:cantSplit/>
          <w:tblCellSpacing w:w="0" w:type="dxa"/>
          <w:jc w:val="center"/>
        </w:trPr>
        <w:tc>
          <w:tcPr>
            <w:tcW w:w="0" w:type="auto"/>
          </w:tcPr>
          <w:p w14:paraId="034BCB83"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Paciente</w:t>
            </w:r>
          </w:p>
        </w:tc>
        <w:tc>
          <w:tcPr>
            <w:tcW w:w="0" w:type="auto"/>
          </w:tcPr>
          <w:p w14:paraId="0DCB199D"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Agendar Cita, Ver Historia Clínica, Consultar Resultados, Realizar Pago</w:t>
            </w:r>
          </w:p>
        </w:tc>
      </w:tr>
      <w:tr w:rsidR="00CA1C2B" w:rsidRPr="000E5D22" w14:paraId="63C1C550" w14:textId="77777777" w:rsidTr="002556BB">
        <w:trPr>
          <w:cantSplit/>
          <w:tblCellSpacing w:w="0" w:type="dxa"/>
          <w:jc w:val="center"/>
        </w:trPr>
        <w:tc>
          <w:tcPr>
            <w:tcW w:w="0" w:type="auto"/>
          </w:tcPr>
          <w:p w14:paraId="46218E22"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Médico</w:t>
            </w:r>
          </w:p>
        </w:tc>
        <w:tc>
          <w:tcPr>
            <w:tcW w:w="0" w:type="auto"/>
          </w:tcPr>
          <w:p w14:paraId="10568F3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Consulta, Prescribir Medicamentos, Consultar Historia, Validar Cita</w:t>
            </w:r>
          </w:p>
        </w:tc>
      </w:tr>
      <w:tr w:rsidR="00CA1C2B" w:rsidRPr="000E5D22" w14:paraId="6D744A63" w14:textId="77777777" w:rsidTr="002556BB">
        <w:trPr>
          <w:cantSplit/>
          <w:tblCellSpacing w:w="0" w:type="dxa"/>
          <w:jc w:val="center"/>
        </w:trPr>
        <w:tc>
          <w:tcPr>
            <w:tcW w:w="0" w:type="auto"/>
          </w:tcPr>
          <w:p w14:paraId="1BBB8A12"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Enfermera</w:t>
            </w:r>
          </w:p>
        </w:tc>
        <w:tc>
          <w:tcPr>
            <w:tcW w:w="0" w:type="auto"/>
          </w:tcPr>
          <w:p w14:paraId="04AC9F9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Signos Vitales, Administrar Medicamentos, Actualizar Historia</w:t>
            </w:r>
          </w:p>
        </w:tc>
      </w:tr>
      <w:tr w:rsidR="00CA1C2B" w:rsidRPr="000E5D22" w14:paraId="6651F732" w14:textId="77777777" w:rsidTr="002556BB">
        <w:trPr>
          <w:cantSplit/>
          <w:tblCellSpacing w:w="0" w:type="dxa"/>
          <w:jc w:val="center"/>
        </w:trPr>
        <w:tc>
          <w:tcPr>
            <w:tcW w:w="0" w:type="auto"/>
          </w:tcPr>
          <w:p w14:paraId="21569793"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Recepcionista</w:t>
            </w:r>
          </w:p>
        </w:tc>
        <w:tc>
          <w:tcPr>
            <w:tcW w:w="0" w:type="auto"/>
          </w:tcPr>
          <w:p w14:paraId="1201B38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Registrar Paciente, Confirmar Cita, Procesar Pago Inicial</w:t>
            </w:r>
          </w:p>
        </w:tc>
      </w:tr>
      <w:tr w:rsidR="00CA1C2B" w:rsidRPr="000E5D22" w14:paraId="7C5A5882" w14:textId="77777777" w:rsidTr="002556BB">
        <w:trPr>
          <w:cantSplit/>
          <w:tblCellSpacing w:w="0" w:type="dxa"/>
          <w:jc w:val="center"/>
        </w:trPr>
        <w:tc>
          <w:tcPr>
            <w:tcW w:w="0" w:type="auto"/>
          </w:tcPr>
          <w:p w14:paraId="7185243C"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Administrador</w:t>
            </w:r>
          </w:p>
        </w:tc>
        <w:tc>
          <w:tcPr>
            <w:tcW w:w="0" w:type="auto"/>
          </w:tcPr>
          <w:p w14:paraId="1BCC014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Gestionar Usuarios, Configurar Sistema, Generar Reportes</w:t>
            </w:r>
          </w:p>
        </w:tc>
      </w:tr>
    </w:tbl>
    <w:p w14:paraId="31027142" w14:textId="77777777" w:rsidR="00CA1C2B" w:rsidRPr="000E5D22" w:rsidRDefault="00CA1C2B">
      <w:pPr>
        <w:rPr>
          <w:rFonts w:ascii="Arial" w:hAnsi="Arial" w:cs="Arial"/>
          <w:sz w:val="24"/>
          <w:szCs w:val="24"/>
        </w:rPr>
      </w:pPr>
    </w:p>
    <w:p w14:paraId="45BFB888" w14:textId="77777777" w:rsidR="00CA1C2B" w:rsidRPr="000E5D22" w:rsidRDefault="00000000">
      <w:pPr>
        <w:rPr>
          <w:rFonts w:ascii="Arial" w:hAnsi="Arial" w:cs="Arial"/>
          <w:sz w:val="24"/>
          <w:szCs w:val="24"/>
        </w:rPr>
      </w:pPr>
      <w:r w:rsidRPr="000E5D22">
        <w:rPr>
          <w:rFonts w:ascii="Arial" w:hAnsi="Arial" w:cs="Arial"/>
          <w:sz w:val="24"/>
          <w:szCs w:val="24"/>
        </w:rPr>
        <w:pict w14:anchorId="7A9155C6">
          <v:rect id="_x0000_i1036" style="width:434.5pt;height:.05pt" o:hralign="center" o:hrstd="t" o:hr="t"/>
        </w:pict>
      </w:r>
    </w:p>
    <w:p w14:paraId="67172527" w14:textId="77777777" w:rsidR="00CA1C2B" w:rsidRPr="000E5D22" w:rsidRDefault="00000000" w:rsidP="00FD3CD8">
      <w:pPr>
        <w:pStyle w:val="Ttulo1"/>
      </w:pPr>
      <w:bookmarkStart w:id="71" w:name="bm_7_diagramas_uml"/>
      <w:bookmarkStart w:id="72" w:name="_Toc215410871"/>
      <w:r w:rsidRPr="000E5D22">
        <w:t>7. DIAGRAMAS UML</w:t>
      </w:r>
      <w:bookmarkEnd w:id="71"/>
      <w:bookmarkEnd w:id="72"/>
    </w:p>
    <w:p w14:paraId="7DF92AA5" w14:textId="77777777" w:rsidR="00CA1C2B" w:rsidRPr="000E5D22" w:rsidRDefault="00000000" w:rsidP="00D41676">
      <w:pPr>
        <w:pStyle w:val="Ttulo2"/>
      </w:pPr>
      <w:bookmarkStart w:id="73" w:name="bm_7_1_diagrama_de_casos_de_uso_d_fe5d64"/>
      <w:bookmarkStart w:id="74" w:name="_Toc215410872"/>
      <w:r w:rsidRPr="000E5D22">
        <w:t>7.1 Diagrama de Casos de Uso del Sistema</w:t>
      </w:r>
      <w:bookmarkEnd w:id="73"/>
      <w:bookmarkEnd w:id="74"/>
    </w:p>
    <w:p w14:paraId="5AE60835" w14:textId="77777777" w:rsidR="00CA1C2B" w:rsidRPr="000E5D22"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hAnsi="Arial" w:cs="Arial"/>
          <w:sz w:val="24"/>
          <w:szCs w:val="24"/>
        </w:rPr>
        <w:t xml:space="preserve"> Representa las interacciones principales entre los actores y el sistema.</w:t>
      </w:r>
    </w:p>
    <w:p w14:paraId="54092347" w14:textId="573AB2CE" w:rsidR="002F2759" w:rsidRPr="000E5D22" w:rsidRDefault="002F2759">
      <w:pPr>
        <w:spacing w:after="210"/>
        <w:rPr>
          <w:rFonts w:ascii="Arial" w:hAnsi="Arial" w:cs="Arial"/>
          <w:sz w:val="24"/>
          <w:szCs w:val="24"/>
        </w:rPr>
      </w:pPr>
      <w:r w:rsidRPr="002F2759">
        <w:rPr>
          <w:rFonts w:ascii="Arial" w:hAnsi="Arial" w:cs="Arial"/>
          <w:sz w:val="24"/>
          <w:szCs w:val="24"/>
        </w:rPr>
        <w:drawing>
          <wp:inline distT="0" distB="0" distL="0" distR="0" wp14:anchorId="01EA72DD" wp14:editId="67051AE4">
            <wp:extent cx="6010275" cy="3443632"/>
            <wp:effectExtent l="0" t="0" r="0" b="4445"/>
            <wp:docPr id="4424035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3502" name="Imagen 1" descr="Diagrama&#10;&#10;El contenido generado por IA puede ser incorrecto."/>
                    <pic:cNvPicPr/>
                  </pic:nvPicPr>
                  <pic:blipFill>
                    <a:blip r:embed="rId8"/>
                    <a:stretch>
                      <a:fillRect/>
                    </a:stretch>
                  </pic:blipFill>
                  <pic:spPr>
                    <a:xfrm>
                      <a:off x="0" y="0"/>
                      <a:ext cx="6011886" cy="3444555"/>
                    </a:xfrm>
                    <a:prstGeom prst="rect">
                      <a:avLst/>
                    </a:prstGeom>
                  </pic:spPr>
                </pic:pic>
              </a:graphicData>
            </a:graphic>
          </wp:inline>
        </w:drawing>
      </w:r>
    </w:p>
    <w:p w14:paraId="6B2580F7" w14:textId="77777777" w:rsidR="00CA1C2B" w:rsidRDefault="00000000">
      <w:pPr>
        <w:rPr>
          <w:rFonts w:ascii="Arial" w:hAnsi="Arial" w:cs="Arial"/>
          <w:sz w:val="24"/>
          <w:szCs w:val="24"/>
        </w:rPr>
      </w:pPr>
      <w:r w:rsidRPr="000E5D22">
        <w:rPr>
          <w:rFonts w:ascii="Arial" w:hAnsi="Arial" w:cs="Arial"/>
          <w:sz w:val="24"/>
          <w:szCs w:val="24"/>
        </w:rPr>
        <w:pict w14:anchorId="3494960D">
          <v:rect id="_x0000_i1037" style="width:434.5pt;height:.05pt" o:hralign="center" o:hrstd="t" o:hr="t"/>
        </w:pict>
      </w:r>
    </w:p>
    <w:p w14:paraId="0182B034" w14:textId="77777777" w:rsidR="00BE652E" w:rsidRPr="000E5D22" w:rsidRDefault="00BE652E">
      <w:pPr>
        <w:rPr>
          <w:rFonts w:ascii="Arial" w:hAnsi="Arial" w:cs="Arial"/>
          <w:sz w:val="24"/>
          <w:szCs w:val="24"/>
        </w:rPr>
      </w:pPr>
    </w:p>
    <w:p w14:paraId="18D17E51" w14:textId="642FD42D" w:rsidR="00CA1C2B" w:rsidRPr="000E5D22" w:rsidRDefault="00000000" w:rsidP="003C34D9">
      <w:pPr>
        <w:pStyle w:val="Ttulo1"/>
      </w:pPr>
      <w:bookmarkStart w:id="75" w:name="bm_7_2_diagrama_de_clases_del_dominio"/>
      <w:bookmarkStart w:id="76" w:name="_Toc215410873"/>
      <w:r w:rsidRPr="000E5D22">
        <w:lastRenderedPageBreak/>
        <w:t>7.2 Diagrama de Clases</w:t>
      </w:r>
      <w:bookmarkEnd w:id="76"/>
      <w:r w:rsidRPr="000E5D22">
        <w:t xml:space="preserve"> </w:t>
      </w:r>
      <w:bookmarkEnd w:id="75"/>
    </w:p>
    <w:p w14:paraId="37E7A332" w14:textId="77777777" w:rsidR="00CA1C2B" w:rsidRPr="000E5D22"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hAnsi="Arial" w:cs="Arial"/>
          <w:sz w:val="24"/>
          <w:szCs w:val="24"/>
        </w:rPr>
        <w:t xml:space="preserve"> Modelo de las entidades principales del sistema y sus relaciones.</w:t>
      </w:r>
    </w:p>
    <w:p w14:paraId="2E0E6F63" w14:textId="77777777" w:rsidR="009B4025" w:rsidRDefault="009B4025">
      <w:pPr>
        <w:rPr>
          <w:rFonts w:ascii="Arial" w:hAnsi="Arial" w:cs="Arial"/>
          <w:sz w:val="24"/>
          <w:szCs w:val="24"/>
        </w:rPr>
      </w:pPr>
    </w:p>
    <w:p w14:paraId="30828145" w14:textId="782D09DB" w:rsidR="009B4025" w:rsidRDefault="009B4025">
      <w:pPr>
        <w:rPr>
          <w:rFonts w:ascii="Arial" w:hAnsi="Arial" w:cs="Arial"/>
          <w:sz w:val="24"/>
          <w:szCs w:val="24"/>
        </w:rPr>
      </w:pPr>
      <w:r w:rsidRPr="009B4025">
        <w:rPr>
          <w:rFonts w:ascii="Arial" w:hAnsi="Arial" w:cs="Arial"/>
          <w:sz w:val="24"/>
          <w:szCs w:val="24"/>
        </w:rPr>
        <w:drawing>
          <wp:inline distT="0" distB="0" distL="0" distR="0" wp14:anchorId="72E01E53" wp14:editId="71851DF4">
            <wp:extent cx="6198782" cy="6081797"/>
            <wp:effectExtent l="0" t="0" r="0" b="0"/>
            <wp:docPr id="67545248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5248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201057" cy="6084029"/>
                    </a:xfrm>
                    <a:prstGeom prst="rect">
                      <a:avLst/>
                    </a:prstGeom>
                  </pic:spPr>
                </pic:pic>
              </a:graphicData>
            </a:graphic>
          </wp:inline>
        </w:drawing>
      </w:r>
    </w:p>
    <w:p w14:paraId="35A40A30" w14:textId="2EAFEC71" w:rsidR="00CA1C2B" w:rsidRDefault="00000000">
      <w:pPr>
        <w:rPr>
          <w:rFonts w:ascii="Arial" w:hAnsi="Arial" w:cs="Arial"/>
          <w:sz w:val="24"/>
          <w:szCs w:val="24"/>
        </w:rPr>
      </w:pPr>
      <w:r w:rsidRPr="000E5D22">
        <w:rPr>
          <w:rFonts w:ascii="Arial" w:hAnsi="Arial" w:cs="Arial"/>
          <w:sz w:val="24"/>
          <w:szCs w:val="24"/>
        </w:rPr>
        <w:pict w14:anchorId="434D33C9">
          <v:rect id="_x0000_i1038" style="width:434.5pt;height:.05pt" o:hralign="center" o:hrstd="t" o:hr="t"/>
        </w:pict>
      </w:r>
    </w:p>
    <w:p w14:paraId="1DD7563D" w14:textId="77777777" w:rsidR="00F35839" w:rsidRDefault="00F35839">
      <w:pPr>
        <w:rPr>
          <w:rFonts w:ascii="Arial" w:hAnsi="Arial" w:cs="Arial"/>
          <w:sz w:val="24"/>
          <w:szCs w:val="24"/>
        </w:rPr>
      </w:pPr>
    </w:p>
    <w:p w14:paraId="44EA84BA" w14:textId="77777777" w:rsidR="00F35839" w:rsidRDefault="00F35839">
      <w:pPr>
        <w:rPr>
          <w:rFonts w:ascii="Arial" w:hAnsi="Arial" w:cs="Arial"/>
          <w:sz w:val="24"/>
          <w:szCs w:val="24"/>
        </w:rPr>
      </w:pPr>
    </w:p>
    <w:p w14:paraId="5820EEEA" w14:textId="77777777" w:rsidR="00F35839" w:rsidRDefault="00F35839">
      <w:pPr>
        <w:rPr>
          <w:rFonts w:ascii="Arial" w:hAnsi="Arial" w:cs="Arial"/>
          <w:sz w:val="24"/>
          <w:szCs w:val="24"/>
        </w:rPr>
      </w:pPr>
    </w:p>
    <w:p w14:paraId="29838240" w14:textId="77777777" w:rsidR="00F35839" w:rsidRPr="000E5D22" w:rsidRDefault="00F35839">
      <w:pPr>
        <w:rPr>
          <w:rFonts w:ascii="Arial" w:hAnsi="Arial" w:cs="Arial"/>
          <w:sz w:val="24"/>
          <w:szCs w:val="24"/>
        </w:rPr>
      </w:pPr>
    </w:p>
    <w:p w14:paraId="71279107" w14:textId="77777777" w:rsidR="00CA1C2B" w:rsidRPr="000E5D22" w:rsidRDefault="00000000" w:rsidP="00F35839">
      <w:pPr>
        <w:pStyle w:val="Ttulo1"/>
      </w:pPr>
      <w:bookmarkStart w:id="77" w:name="bm_7_3_diagrama_de_actividades"/>
      <w:bookmarkStart w:id="78" w:name="_Toc215410874"/>
      <w:r w:rsidRPr="000E5D22">
        <w:lastRenderedPageBreak/>
        <w:t>7.3 Diagrama de Actividades</w:t>
      </w:r>
      <w:bookmarkEnd w:id="77"/>
      <w:bookmarkEnd w:id="78"/>
    </w:p>
    <w:p w14:paraId="15F3AAB0" w14:textId="77777777" w:rsidR="00CA1C2B" w:rsidRPr="000E5D22"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hAnsi="Arial" w:cs="Arial"/>
          <w:sz w:val="24"/>
          <w:szCs w:val="24"/>
        </w:rPr>
        <w:t xml:space="preserve"> Flujo de actividades para procesos clave del sistema.</w:t>
      </w:r>
    </w:p>
    <w:p w14:paraId="228D41A0" w14:textId="77777777" w:rsidR="0090680A" w:rsidRDefault="0090680A">
      <w:pPr>
        <w:spacing w:after="210"/>
        <w:rPr>
          <w:rFonts w:ascii="Arial" w:hAnsi="Arial" w:cs="Arial"/>
          <w:b/>
          <w:sz w:val="24"/>
          <w:szCs w:val="24"/>
        </w:rPr>
      </w:pPr>
    </w:p>
    <w:p w14:paraId="3FE7E034" w14:textId="0A98CA15" w:rsidR="00CA1C2B" w:rsidRDefault="00000000">
      <w:pPr>
        <w:spacing w:after="210"/>
        <w:rPr>
          <w:rFonts w:ascii="Arial" w:hAnsi="Arial" w:cs="Arial"/>
          <w:b/>
          <w:sz w:val="24"/>
          <w:szCs w:val="24"/>
        </w:rPr>
      </w:pPr>
      <w:r w:rsidRPr="000E5D22">
        <w:rPr>
          <w:rFonts w:ascii="Arial" w:hAnsi="Arial" w:cs="Arial"/>
          <w:b/>
          <w:sz w:val="24"/>
          <w:szCs w:val="24"/>
        </w:rPr>
        <w:t>Procesos Modelados:</w:t>
      </w:r>
    </w:p>
    <w:p w14:paraId="441B6EEE" w14:textId="5C258680" w:rsidR="00481F8F" w:rsidRDefault="00481F8F" w:rsidP="007375E4">
      <w:pPr>
        <w:pStyle w:val="Ttulo2"/>
      </w:pPr>
      <w:bookmarkStart w:id="79" w:name="_Toc215410875"/>
      <w:r>
        <w:t>Diagrama de Actividades-Establecer contrato</w:t>
      </w:r>
      <w:bookmarkEnd w:id="79"/>
    </w:p>
    <w:p w14:paraId="397FF1B3" w14:textId="248860BA" w:rsidR="007F1253" w:rsidRDefault="007F1253">
      <w:pPr>
        <w:spacing w:after="210"/>
        <w:rPr>
          <w:rFonts w:ascii="Arial" w:hAnsi="Arial" w:cs="Arial"/>
          <w:sz w:val="24"/>
          <w:szCs w:val="24"/>
        </w:rPr>
      </w:pPr>
      <w:r w:rsidRPr="007F1253">
        <w:rPr>
          <w:rFonts w:ascii="Arial" w:hAnsi="Arial" w:cs="Arial"/>
          <w:b/>
          <w:sz w:val="24"/>
          <w:szCs w:val="24"/>
        </w:rPr>
        <w:drawing>
          <wp:inline distT="0" distB="0" distL="0" distR="0" wp14:anchorId="1EF392D1" wp14:editId="767A53B4">
            <wp:extent cx="5518150" cy="6597650"/>
            <wp:effectExtent l="0" t="0" r="6350" b="0"/>
            <wp:docPr id="100170840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840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18150" cy="6597650"/>
                    </a:xfrm>
                    <a:prstGeom prst="rect">
                      <a:avLst/>
                    </a:prstGeom>
                  </pic:spPr>
                </pic:pic>
              </a:graphicData>
            </a:graphic>
          </wp:inline>
        </w:drawing>
      </w:r>
    </w:p>
    <w:p w14:paraId="280B6EE6" w14:textId="77777777" w:rsidR="007F1253" w:rsidRDefault="007F1253">
      <w:pPr>
        <w:spacing w:after="210"/>
        <w:rPr>
          <w:rFonts w:ascii="Arial" w:hAnsi="Arial" w:cs="Arial"/>
          <w:sz w:val="24"/>
          <w:szCs w:val="24"/>
        </w:rPr>
      </w:pPr>
    </w:p>
    <w:p w14:paraId="1FF8D488" w14:textId="77777777" w:rsidR="007024EF" w:rsidRDefault="007024EF">
      <w:pPr>
        <w:spacing w:after="210"/>
        <w:rPr>
          <w:rFonts w:ascii="Arial" w:hAnsi="Arial" w:cs="Arial"/>
          <w:sz w:val="24"/>
          <w:szCs w:val="24"/>
        </w:rPr>
      </w:pPr>
    </w:p>
    <w:p w14:paraId="5D63215D" w14:textId="77777777" w:rsidR="007024EF" w:rsidRDefault="007024EF">
      <w:pPr>
        <w:spacing w:after="210"/>
        <w:rPr>
          <w:rFonts w:ascii="Arial" w:hAnsi="Arial" w:cs="Arial"/>
          <w:sz w:val="24"/>
          <w:szCs w:val="24"/>
        </w:rPr>
      </w:pPr>
    </w:p>
    <w:p w14:paraId="5960DCFD" w14:textId="4D4A9493" w:rsidR="007024EF" w:rsidRDefault="007024EF" w:rsidP="00726DBD">
      <w:pPr>
        <w:pStyle w:val="Ttulo2"/>
      </w:pPr>
      <w:bookmarkStart w:id="80" w:name="_Toc215410876"/>
      <w:r>
        <w:t>Diagrama de Actividades-</w:t>
      </w:r>
      <w:r>
        <w:t>Emisión de receta</w:t>
      </w:r>
      <w:bookmarkEnd w:id="80"/>
    </w:p>
    <w:p w14:paraId="0F63543D" w14:textId="501B11D6" w:rsidR="007024EF" w:rsidRPr="007024EF" w:rsidRDefault="007024EF" w:rsidP="007024EF">
      <w:pPr>
        <w:rPr>
          <w:rFonts w:ascii="Arial" w:hAnsi="Arial" w:cs="Arial"/>
          <w:sz w:val="24"/>
          <w:szCs w:val="24"/>
        </w:rPr>
      </w:pPr>
    </w:p>
    <w:p w14:paraId="481E9572" w14:textId="77777777" w:rsidR="007024EF" w:rsidRDefault="007024EF">
      <w:pPr>
        <w:spacing w:after="210"/>
        <w:rPr>
          <w:rFonts w:ascii="Arial" w:hAnsi="Arial" w:cs="Arial"/>
          <w:sz w:val="24"/>
          <w:szCs w:val="24"/>
        </w:rPr>
      </w:pPr>
    </w:p>
    <w:p w14:paraId="71AA8014" w14:textId="35C17AD6" w:rsidR="007F1253" w:rsidRDefault="007F1253">
      <w:pPr>
        <w:spacing w:after="210"/>
        <w:rPr>
          <w:rFonts w:ascii="Arial" w:hAnsi="Arial" w:cs="Arial"/>
          <w:sz w:val="24"/>
          <w:szCs w:val="24"/>
        </w:rPr>
      </w:pPr>
      <w:r w:rsidRPr="007F1253">
        <w:rPr>
          <w:rFonts w:ascii="Arial" w:hAnsi="Arial" w:cs="Arial"/>
          <w:sz w:val="24"/>
          <w:szCs w:val="24"/>
        </w:rPr>
        <w:drawing>
          <wp:inline distT="0" distB="0" distL="0" distR="0" wp14:anchorId="5A923B2F" wp14:editId="72B2450D">
            <wp:extent cx="5966712" cy="4945711"/>
            <wp:effectExtent l="0" t="0" r="0" b="7620"/>
            <wp:docPr id="6770295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2957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68154" cy="4946906"/>
                    </a:xfrm>
                    <a:prstGeom prst="rect">
                      <a:avLst/>
                    </a:prstGeom>
                  </pic:spPr>
                </pic:pic>
              </a:graphicData>
            </a:graphic>
          </wp:inline>
        </w:drawing>
      </w:r>
    </w:p>
    <w:p w14:paraId="71BF5B02" w14:textId="77777777" w:rsidR="00350FE5" w:rsidRDefault="00350FE5">
      <w:pPr>
        <w:spacing w:after="210"/>
        <w:rPr>
          <w:rFonts w:ascii="Arial" w:hAnsi="Arial" w:cs="Arial"/>
          <w:sz w:val="24"/>
          <w:szCs w:val="24"/>
        </w:rPr>
      </w:pPr>
    </w:p>
    <w:p w14:paraId="6973D7F8" w14:textId="77777777" w:rsidR="00350FE5" w:rsidRDefault="00350FE5">
      <w:pPr>
        <w:spacing w:after="210"/>
        <w:rPr>
          <w:rFonts w:ascii="Arial" w:hAnsi="Arial" w:cs="Arial"/>
          <w:sz w:val="24"/>
          <w:szCs w:val="24"/>
        </w:rPr>
      </w:pPr>
    </w:p>
    <w:p w14:paraId="258A90D5" w14:textId="77777777" w:rsidR="00350FE5" w:rsidRDefault="00350FE5">
      <w:pPr>
        <w:spacing w:after="210"/>
        <w:rPr>
          <w:rFonts w:ascii="Arial" w:hAnsi="Arial" w:cs="Arial"/>
          <w:sz w:val="24"/>
          <w:szCs w:val="24"/>
        </w:rPr>
      </w:pPr>
    </w:p>
    <w:p w14:paraId="51D7E360" w14:textId="77777777" w:rsidR="00350FE5" w:rsidRDefault="00350FE5">
      <w:pPr>
        <w:spacing w:after="210"/>
        <w:rPr>
          <w:rFonts w:ascii="Arial" w:hAnsi="Arial" w:cs="Arial"/>
          <w:sz w:val="24"/>
          <w:szCs w:val="24"/>
        </w:rPr>
      </w:pPr>
    </w:p>
    <w:p w14:paraId="0018F026" w14:textId="77777777" w:rsidR="00350FE5" w:rsidRDefault="00350FE5">
      <w:pPr>
        <w:spacing w:after="210"/>
        <w:rPr>
          <w:rFonts w:ascii="Arial" w:hAnsi="Arial" w:cs="Arial"/>
          <w:sz w:val="24"/>
          <w:szCs w:val="24"/>
        </w:rPr>
      </w:pPr>
    </w:p>
    <w:p w14:paraId="393814F1" w14:textId="77777777" w:rsidR="00350FE5" w:rsidRDefault="00350FE5">
      <w:pPr>
        <w:spacing w:after="210"/>
        <w:rPr>
          <w:rFonts w:ascii="Arial" w:hAnsi="Arial" w:cs="Arial"/>
          <w:sz w:val="24"/>
          <w:szCs w:val="24"/>
        </w:rPr>
      </w:pPr>
    </w:p>
    <w:p w14:paraId="7F27AAD6" w14:textId="77777777" w:rsidR="00350FE5" w:rsidRDefault="00350FE5">
      <w:pPr>
        <w:spacing w:after="210"/>
        <w:rPr>
          <w:rFonts w:ascii="Arial" w:hAnsi="Arial" w:cs="Arial"/>
          <w:sz w:val="24"/>
          <w:szCs w:val="24"/>
        </w:rPr>
      </w:pPr>
    </w:p>
    <w:p w14:paraId="1CC2FF02" w14:textId="77777777" w:rsidR="00350FE5" w:rsidRDefault="00350FE5">
      <w:pPr>
        <w:spacing w:after="210"/>
        <w:rPr>
          <w:rFonts w:ascii="Arial" w:hAnsi="Arial" w:cs="Arial"/>
          <w:sz w:val="24"/>
          <w:szCs w:val="24"/>
        </w:rPr>
      </w:pPr>
    </w:p>
    <w:p w14:paraId="2DDF3D60" w14:textId="77777777" w:rsidR="00350FE5" w:rsidRDefault="00350FE5">
      <w:pPr>
        <w:spacing w:after="210"/>
        <w:rPr>
          <w:rFonts w:ascii="Arial" w:hAnsi="Arial" w:cs="Arial"/>
          <w:sz w:val="24"/>
          <w:szCs w:val="24"/>
        </w:rPr>
      </w:pPr>
    </w:p>
    <w:p w14:paraId="783B7384" w14:textId="77777777" w:rsidR="00350FE5" w:rsidRDefault="00350FE5" w:rsidP="004A4047">
      <w:pPr>
        <w:pStyle w:val="Ttulo2"/>
      </w:pPr>
      <w:bookmarkStart w:id="81" w:name="_Toc215410877"/>
      <w:r>
        <w:t>Diagrama de Actividades-Emisión de receta</w:t>
      </w:r>
      <w:bookmarkEnd w:id="81"/>
    </w:p>
    <w:p w14:paraId="62D749EA" w14:textId="77777777" w:rsidR="00350FE5" w:rsidRDefault="00350FE5">
      <w:pPr>
        <w:spacing w:after="210"/>
        <w:rPr>
          <w:rFonts w:ascii="Arial" w:hAnsi="Arial" w:cs="Arial"/>
          <w:sz w:val="24"/>
          <w:szCs w:val="24"/>
        </w:rPr>
      </w:pPr>
    </w:p>
    <w:p w14:paraId="739ACE19" w14:textId="172785B3" w:rsidR="00481F8F" w:rsidRPr="000E5D22" w:rsidRDefault="00481F8F">
      <w:pPr>
        <w:spacing w:after="210"/>
        <w:rPr>
          <w:rFonts w:ascii="Arial" w:hAnsi="Arial" w:cs="Arial"/>
          <w:sz w:val="24"/>
          <w:szCs w:val="24"/>
        </w:rPr>
      </w:pPr>
      <w:r w:rsidRPr="00481F8F">
        <w:rPr>
          <w:rFonts w:ascii="Arial" w:hAnsi="Arial" w:cs="Arial"/>
          <w:sz w:val="24"/>
          <w:szCs w:val="24"/>
        </w:rPr>
        <w:drawing>
          <wp:inline distT="0" distB="0" distL="0" distR="0" wp14:anchorId="6240D16F" wp14:editId="6E9D1219">
            <wp:extent cx="5772647" cy="5756704"/>
            <wp:effectExtent l="0" t="0" r="0" b="0"/>
            <wp:docPr id="21070144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442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73144" cy="5757200"/>
                    </a:xfrm>
                    <a:prstGeom prst="rect">
                      <a:avLst/>
                    </a:prstGeom>
                  </pic:spPr>
                </pic:pic>
              </a:graphicData>
            </a:graphic>
          </wp:inline>
        </w:drawing>
      </w:r>
    </w:p>
    <w:p w14:paraId="5A9DF5B5" w14:textId="77777777" w:rsidR="00CA1C2B" w:rsidRDefault="00000000">
      <w:pPr>
        <w:rPr>
          <w:rFonts w:ascii="Arial" w:hAnsi="Arial" w:cs="Arial"/>
          <w:sz w:val="24"/>
          <w:szCs w:val="24"/>
        </w:rPr>
      </w:pPr>
      <w:r w:rsidRPr="000E5D22">
        <w:rPr>
          <w:rFonts w:ascii="Arial" w:hAnsi="Arial" w:cs="Arial"/>
          <w:sz w:val="24"/>
          <w:szCs w:val="24"/>
        </w:rPr>
        <w:pict w14:anchorId="03C86F4E">
          <v:rect id="_x0000_i1039" style="width:434.5pt;height:.05pt" o:hralign="center" o:hrstd="t" o:hr="t"/>
        </w:pict>
      </w:r>
    </w:p>
    <w:p w14:paraId="6470E2DC" w14:textId="77777777" w:rsidR="00E37FB1" w:rsidRPr="000E5D22" w:rsidRDefault="00E37FB1">
      <w:pPr>
        <w:rPr>
          <w:rFonts w:ascii="Arial" w:hAnsi="Arial" w:cs="Arial"/>
          <w:sz w:val="24"/>
          <w:szCs w:val="24"/>
        </w:rPr>
      </w:pPr>
    </w:p>
    <w:p w14:paraId="78E81411" w14:textId="77777777" w:rsidR="00CA1C2B" w:rsidRPr="000E5D22" w:rsidRDefault="00000000" w:rsidP="00753FA1">
      <w:pPr>
        <w:pStyle w:val="Ttulo1"/>
      </w:pPr>
      <w:bookmarkStart w:id="82" w:name="bm_7_4_diagrama_de_estados"/>
      <w:bookmarkStart w:id="83" w:name="_Toc215410878"/>
      <w:r w:rsidRPr="000E5D22">
        <w:lastRenderedPageBreak/>
        <w:t>7.4 Diagrama de Estados</w:t>
      </w:r>
      <w:bookmarkEnd w:id="82"/>
      <w:bookmarkEnd w:id="83"/>
    </w:p>
    <w:p w14:paraId="7A56BEEB" w14:textId="77777777" w:rsidR="00CA1C2B" w:rsidRPr="000E5D22"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hAnsi="Arial" w:cs="Arial"/>
          <w:sz w:val="24"/>
          <w:szCs w:val="24"/>
        </w:rPr>
        <w:t xml:space="preserve"> Estados posibles de entidades clave y sus transiciones.</w:t>
      </w:r>
    </w:p>
    <w:p w14:paraId="6CE72931" w14:textId="77777777" w:rsidR="00CA1C2B" w:rsidRDefault="00000000">
      <w:pPr>
        <w:spacing w:after="210"/>
        <w:rPr>
          <w:rFonts w:ascii="Arial" w:hAnsi="Arial" w:cs="Arial"/>
          <w:b/>
          <w:sz w:val="24"/>
          <w:szCs w:val="24"/>
        </w:rPr>
      </w:pPr>
      <w:r w:rsidRPr="000E5D22">
        <w:rPr>
          <w:rFonts w:ascii="Arial" w:hAnsi="Arial" w:cs="Arial"/>
          <w:b/>
          <w:sz w:val="24"/>
          <w:szCs w:val="24"/>
        </w:rPr>
        <w:t>Entidades con Estados:</w:t>
      </w:r>
    </w:p>
    <w:p w14:paraId="6438426F" w14:textId="0EDCBF52" w:rsidR="00B065AF" w:rsidRDefault="00B065AF">
      <w:pPr>
        <w:spacing w:after="210"/>
        <w:rPr>
          <w:rFonts w:ascii="Arial" w:hAnsi="Arial" w:cs="Arial"/>
          <w:sz w:val="24"/>
          <w:szCs w:val="24"/>
        </w:rPr>
      </w:pPr>
      <w:r w:rsidRPr="00B065AF">
        <w:rPr>
          <w:rFonts w:ascii="Arial" w:hAnsi="Arial" w:cs="Arial"/>
          <w:b/>
          <w:sz w:val="24"/>
          <w:szCs w:val="24"/>
        </w:rPr>
        <w:drawing>
          <wp:inline distT="0" distB="0" distL="0" distR="0" wp14:anchorId="45A46237" wp14:editId="19D5CF9A">
            <wp:extent cx="5518150" cy="834390"/>
            <wp:effectExtent l="0" t="0" r="6350" b="3810"/>
            <wp:docPr id="51361891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1891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518150" cy="834390"/>
                    </a:xfrm>
                    <a:prstGeom prst="rect">
                      <a:avLst/>
                    </a:prstGeom>
                  </pic:spPr>
                </pic:pic>
              </a:graphicData>
            </a:graphic>
          </wp:inline>
        </w:drawing>
      </w:r>
    </w:p>
    <w:p w14:paraId="5DFF08E0" w14:textId="77777777" w:rsidR="00B065AF" w:rsidRDefault="00B065AF">
      <w:pPr>
        <w:spacing w:after="210"/>
        <w:rPr>
          <w:rFonts w:ascii="Arial" w:hAnsi="Arial" w:cs="Arial"/>
          <w:sz w:val="24"/>
          <w:szCs w:val="24"/>
        </w:rPr>
      </w:pPr>
    </w:p>
    <w:p w14:paraId="4B380FE7" w14:textId="4E176865" w:rsidR="002C6EC3" w:rsidRDefault="002C6EC3">
      <w:pPr>
        <w:spacing w:after="210"/>
        <w:rPr>
          <w:rFonts w:ascii="Arial" w:hAnsi="Arial" w:cs="Arial"/>
          <w:sz w:val="24"/>
          <w:szCs w:val="24"/>
        </w:rPr>
      </w:pPr>
      <w:r w:rsidRPr="002C6EC3">
        <w:rPr>
          <w:rFonts w:ascii="Arial" w:hAnsi="Arial" w:cs="Arial"/>
          <w:sz w:val="24"/>
          <w:szCs w:val="24"/>
        </w:rPr>
        <w:drawing>
          <wp:inline distT="0" distB="0" distL="0" distR="0" wp14:anchorId="730CD6F6" wp14:editId="6F3611E5">
            <wp:extent cx="5518150" cy="871220"/>
            <wp:effectExtent l="0" t="0" r="6350" b="5080"/>
            <wp:docPr id="14178593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5938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18150" cy="871220"/>
                    </a:xfrm>
                    <a:prstGeom prst="rect">
                      <a:avLst/>
                    </a:prstGeom>
                  </pic:spPr>
                </pic:pic>
              </a:graphicData>
            </a:graphic>
          </wp:inline>
        </w:drawing>
      </w:r>
    </w:p>
    <w:p w14:paraId="67B26FB8" w14:textId="512B8473" w:rsidR="002C6EC3" w:rsidRDefault="002C6EC3">
      <w:pPr>
        <w:spacing w:after="210"/>
        <w:rPr>
          <w:rFonts w:ascii="Arial" w:hAnsi="Arial" w:cs="Arial"/>
          <w:sz w:val="24"/>
          <w:szCs w:val="24"/>
        </w:rPr>
      </w:pPr>
      <w:r w:rsidRPr="002C6EC3">
        <w:rPr>
          <w:rFonts w:ascii="Arial" w:hAnsi="Arial" w:cs="Arial"/>
          <w:sz w:val="24"/>
          <w:szCs w:val="24"/>
        </w:rPr>
        <w:drawing>
          <wp:inline distT="0" distB="0" distL="0" distR="0" wp14:anchorId="0D851B4E" wp14:editId="7A3F9232">
            <wp:extent cx="5518150" cy="622300"/>
            <wp:effectExtent l="0" t="0" r="6350" b="6350"/>
            <wp:docPr id="16170242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4288"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18150" cy="622300"/>
                    </a:xfrm>
                    <a:prstGeom prst="rect">
                      <a:avLst/>
                    </a:prstGeom>
                  </pic:spPr>
                </pic:pic>
              </a:graphicData>
            </a:graphic>
          </wp:inline>
        </w:drawing>
      </w:r>
    </w:p>
    <w:p w14:paraId="5345234B" w14:textId="4E295486" w:rsidR="002C6EC3" w:rsidRPr="000E5D22" w:rsidRDefault="002C6EC3">
      <w:pPr>
        <w:spacing w:after="210"/>
        <w:rPr>
          <w:rFonts w:ascii="Arial" w:hAnsi="Arial" w:cs="Arial"/>
          <w:sz w:val="24"/>
          <w:szCs w:val="24"/>
        </w:rPr>
      </w:pPr>
      <w:r w:rsidRPr="002C6EC3">
        <w:rPr>
          <w:rFonts w:ascii="Arial" w:hAnsi="Arial" w:cs="Arial"/>
          <w:sz w:val="24"/>
          <w:szCs w:val="24"/>
        </w:rPr>
        <w:drawing>
          <wp:inline distT="0" distB="0" distL="0" distR="0" wp14:anchorId="229C75D1" wp14:editId="594531A1">
            <wp:extent cx="5518150" cy="375285"/>
            <wp:effectExtent l="0" t="0" r="6350" b="5715"/>
            <wp:docPr id="153045935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935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18150" cy="375285"/>
                    </a:xfrm>
                    <a:prstGeom prst="rect">
                      <a:avLst/>
                    </a:prstGeom>
                  </pic:spPr>
                </pic:pic>
              </a:graphicData>
            </a:graphic>
          </wp:inline>
        </w:drawing>
      </w:r>
    </w:p>
    <w:p w14:paraId="5E15BC11" w14:textId="77777777" w:rsidR="00CA1C2B" w:rsidRPr="000E5D22" w:rsidRDefault="00000000">
      <w:pPr>
        <w:rPr>
          <w:rFonts w:ascii="Arial" w:hAnsi="Arial" w:cs="Arial"/>
          <w:sz w:val="24"/>
          <w:szCs w:val="24"/>
        </w:rPr>
      </w:pPr>
      <w:r w:rsidRPr="000E5D22">
        <w:rPr>
          <w:rFonts w:ascii="Arial" w:hAnsi="Arial" w:cs="Arial"/>
          <w:sz w:val="24"/>
          <w:szCs w:val="24"/>
        </w:rPr>
        <w:pict w14:anchorId="3B62A92D">
          <v:rect id="_x0000_i1040" style="width:434.5pt;height:.05pt" o:hralign="center" o:hrstd="t" o:hr="t"/>
        </w:pict>
      </w:r>
    </w:p>
    <w:p w14:paraId="02DCB6D0" w14:textId="77777777" w:rsidR="00CA1C2B" w:rsidRPr="000E5D22" w:rsidRDefault="00000000" w:rsidP="0048291A">
      <w:pPr>
        <w:pStyle w:val="Ttulo1"/>
      </w:pPr>
      <w:bookmarkStart w:id="84" w:name="bm_7_5_diagrama_de_secuencia"/>
      <w:bookmarkStart w:id="85" w:name="_Toc215410879"/>
      <w:r w:rsidRPr="000E5D22">
        <w:t>7.5 Diagrama de Secuencia</w:t>
      </w:r>
      <w:bookmarkEnd w:id="84"/>
      <w:bookmarkEnd w:id="85"/>
    </w:p>
    <w:p w14:paraId="685E0CD9" w14:textId="77777777" w:rsidR="00CA1C2B" w:rsidRPr="000E5D22"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hAnsi="Arial" w:cs="Arial"/>
          <w:sz w:val="24"/>
          <w:szCs w:val="24"/>
        </w:rPr>
        <w:t xml:space="preserve"> Secuencia de interacciones entre componentes del sistema.</w:t>
      </w:r>
    </w:p>
    <w:p w14:paraId="7B1FBF04" w14:textId="77777777" w:rsidR="00CA1C2B" w:rsidRDefault="00000000">
      <w:pPr>
        <w:spacing w:after="210"/>
        <w:rPr>
          <w:rFonts w:ascii="Arial" w:hAnsi="Arial" w:cs="Arial"/>
          <w:b/>
          <w:sz w:val="24"/>
          <w:szCs w:val="24"/>
        </w:rPr>
      </w:pPr>
      <w:r w:rsidRPr="000E5D22">
        <w:rPr>
          <w:rFonts w:ascii="Arial" w:hAnsi="Arial" w:cs="Arial"/>
          <w:b/>
          <w:sz w:val="24"/>
          <w:szCs w:val="24"/>
        </w:rPr>
        <w:t>Escenarios Principales:</w:t>
      </w:r>
    </w:p>
    <w:p w14:paraId="55713D7F" w14:textId="601EDE2D" w:rsidR="00701687" w:rsidRDefault="00701687" w:rsidP="00701687">
      <w:pPr>
        <w:pStyle w:val="Ttulo2"/>
      </w:pPr>
      <w:bookmarkStart w:id="86" w:name="_Toc215410880"/>
      <w:r>
        <w:lastRenderedPageBreak/>
        <w:t>Diagrama de secuencia-Registrar convenio</w:t>
      </w:r>
      <w:bookmarkEnd w:id="86"/>
    </w:p>
    <w:p w14:paraId="666E889E" w14:textId="2C14FFD4" w:rsidR="007B0789" w:rsidRDefault="007B0789" w:rsidP="007B0789">
      <w:pPr>
        <w:spacing w:after="210"/>
        <w:jc w:val="center"/>
        <w:rPr>
          <w:rFonts w:ascii="Arial" w:hAnsi="Arial" w:cs="Arial"/>
          <w:sz w:val="24"/>
          <w:szCs w:val="24"/>
        </w:rPr>
      </w:pPr>
      <w:r w:rsidRPr="007B0789">
        <w:rPr>
          <w:rFonts w:ascii="Arial" w:hAnsi="Arial" w:cs="Arial"/>
          <w:b/>
          <w:sz w:val="24"/>
          <w:szCs w:val="24"/>
        </w:rPr>
        <w:drawing>
          <wp:inline distT="0" distB="0" distL="0" distR="0" wp14:anchorId="3CA72ADA" wp14:editId="424AD44B">
            <wp:extent cx="4749806" cy="3394827"/>
            <wp:effectExtent l="0" t="0" r="0" b="0"/>
            <wp:docPr id="191557329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329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760145" cy="3402216"/>
                    </a:xfrm>
                    <a:prstGeom prst="rect">
                      <a:avLst/>
                    </a:prstGeom>
                  </pic:spPr>
                </pic:pic>
              </a:graphicData>
            </a:graphic>
          </wp:inline>
        </w:drawing>
      </w:r>
    </w:p>
    <w:p w14:paraId="2CEA8752" w14:textId="4085FB12" w:rsidR="007B0789" w:rsidRPr="00667217" w:rsidRDefault="007B0789" w:rsidP="00011F96">
      <w:pPr>
        <w:pStyle w:val="Ttulo2"/>
      </w:pPr>
      <w:bookmarkStart w:id="87" w:name="_Toc215410881"/>
      <w:r w:rsidRPr="00667217">
        <w:t>Diagrama de Secuencia Emitir MIPRES</w:t>
      </w:r>
      <w:bookmarkEnd w:id="87"/>
    </w:p>
    <w:p w14:paraId="7B7983F0" w14:textId="71CEAA8F" w:rsidR="007B0789" w:rsidRPr="000E5D22" w:rsidRDefault="007B0789" w:rsidP="007B0789">
      <w:pPr>
        <w:spacing w:after="210"/>
        <w:jc w:val="center"/>
        <w:rPr>
          <w:rFonts w:ascii="Arial" w:hAnsi="Arial" w:cs="Arial"/>
          <w:sz w:val="24"/>
          <w:szCs w:val="24"/>
        </w:rPr>
      </w:pPr>
      <w:r w:rsidRPr="007B0789">
        <w:rPr>
          <w:rFonts w:ascii="Arial" w:hAnsi="Arial" w:cs="Arial"/>
          <w:sz w:val="24"/>
          <w:szCs w:val="24"/>
        </w:rPr>
        <w:drawing>
          <wp:inline distT="0" distB="0" distL="0" distR="0" wp14:anchorId="20721614" wp14:editId="7F8F1109">
            <wp:extent cx="5518150" cy="2173605"/>
            <wp:effectExtent l="0" t="0" r="6350" b="0"/>
            <wp:docPr id="198714636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636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18150" cy="2173605"/>
                    </a:xfrm>
                    <a:prstGeom prst="rect">
                      <a:avLst/>
                    </a:prstGeom>
                  </pic:spPr>
                </pic:pic>
              </a:graphicData>
            </a:graphic>
          </wp:inline>
        </w:drawing>
      </w:r>
    </w:p>
    <w:p w14:paraId="40ED7F85" w14:textId="77777777" w:rsidR="00CA1C2B" w:rsidRDefault="00000000">
      <w:pPr>
        <w:rPr>
          <w:rFonts w:ascii="Arial" w:hAnsi="Arial" w:cs="Arial"/>
          <w:sz w:val="24"/>
          <w:szCs w:val="24"/>
        </w:rPr>
      </w:pPr>
      <w:r w:rsidRPr="000E5D22">
        <w:rPr>
          <w:rFonts w:ascii="Arial" w:hAnsi="Arial" w:cs="Arial"/>
          <w:sz w:val="24"/>
          <w:szCs w:val="24"/>
        </w:rPr>
        <w:pict w14:anchorId="5300F2C5">
          <v:rect id="_x0000_i1041" style="width:434.5pt;height:.05pt" o:hralign="center" o:hrstd="t" o:hr="t"/>
        </w:pict>
      </w:r>
    </w:p>
    <w:p w14:paraId="3BEDE8D9" w14:textId="77777777" w:rsidR="00011F96" w:rsidRDefault="00011F96" w:rsidP="008937E7">
      <w:pPr>
        <w:rPr>
          <w:rFonts w:ascii="Arial" w:hAnsi="Arial" w:cs="Arial"/>
          <w:sz w:val="24"/>
          <w:szCs w:val="24"/>
        </w:rPr>
      </w:pPr>
    </w:p>
    <w:p w14:paraId="000DAD25" w14:textId="77777777" w:rsidR="00011F96" w:rsidRDefault="00011F96" w:rsidP="008937E7">
      <w:pPr>
        <w:rPr>
          <w:rFonts w:ascii="Arial" w:hAnsi="Arial" w:cs="Arial"/>
          <w:sz w:val="24"/>
          <w:szCs w:val="24"/>
        </w:rPr>
      </w:pPr>
    </w:p>
    <w:p w14:paraId="5B43F203" w14:textId="77777777" w:rsidR="00011F96" w:rsidRDefault="00011F96" w:rsidP="008937E7">
      <w:pPr>
        <w:rPr>
          <w:rFonts w:ascii="Arial" w:hAnsi="Arial" w:cs="Arial"/>
          <w:sz w:val="24"/>
          <w:szCs w:val="24"/>
        </w:rPr>
      </w:pPr>
    </w:p>
    <w:p w14:paraId="47FF9DC1" w14:textId="77777777" w:rsidR="00011F96" w:rsidRDefault="00011F96" w:rsidP="008937E7">
      <w:pPr>
        <w:rPr>
          <w:rFonts w:ascii="Arial" w:hAnsi="Arial" w:cs="Arial"/>
          <w:sz w:val="24"/>
          <w:szCs w:val="24"/>
        </w:rPr>
      </w:pPr>
    </w:p>
    <w:p w14:paraId="0E317893" w14:textId="77777777" w:rsidR="00011F96" w:rsidRDefault="00011F96" w:rsidP="008937E7">
      <w:pPr>
        <w:rPr>
          <w:rFonts w:ascii="Arial" w:hAnsi="Arial" w:cs="Arial"/>
          <w:sz w:val="24"/>
          <w:szCs w:val="24"/>
        </w:rPr>
      </w:pPr>
    </w:p>
    <w:p w14:paraId="520245F6" w14:textId="77777777" w:rsidR="00011F96" w:rsidRDefault="00011F96" w:rsidP="008937E7">
      <w:pPr>
        <w:rPr>
          <w:rFonts w:ascii="Arial" w:hAnsi="Arial" w:cs="Arial"/>
          <w:sz w:val="24"/>
          <w:szCs w:val="24"/>
        </w:rPr>
      </w:pPr>
    </w:p>
    <w:p w14:paraId="67F93715" w14:textId="77777777" w:rsidR="00011F96" w:rsidRDefault="00011F96" w:rsidP="008937E7">
      <w:pPr>
        <w:rPr>
          <w:rFonts w:ascii="Arial" w:hAnsi="Arial" w:cs="Arial"/>
          <w:sz w:val="24"/>
          <w:szCs w:val="24"/>
        </w:rPr>
      </w:pPr>
    </w:p>
    <w:p w14:paraId="1E32C7F7" w14:textId="3C42C12A" w:rsidR="00C76711" w:rsidRDefault="00C76711" w:rsidP="00011F96">
      <w:pPr>
        <w:pStyle w:val="Ttulo2"/>
      </w:pPr>
      <w:bookmarkStart w:id="88" w:name="_Toc215410882"/>
      <w:r>
        <w:lastRenderedPageBreak/>
        <w:t>Diagrama de Secuencia Agendar cita</w:t>
      </w:r>
      <w:bookmarkEnd w:id="88"/>
    </w:p>
    <w:p w14:paraId="046FD8AC" w14:textId="7C8E6CEC" w:rsidR="007B0789" w:rsidRDefault="007B0789">
      <w:pPr>
        <w:rPr>
          <w:rFonts w:ascii="Arial" w:hAnsi="Arial" w:cs="Arial"/>
          <w:sz w:val="24"/>
          <w:szCs w:val="24"/>
        </w:rPr>
      </w:pPr>
      <w:r w:rsidRPr="007B0789">
        <w:rPr>
          <w:rFonts w:ascii="Arial" w:hAnsi="Arial" w:cs="Arial"/>
          <w:sz w:val="24"/>
          <w:szCs w:val="24"/>
        </w:rPr>
        <w:drawing>
          <wp:inline distT="0" distB="0" distL="0" distR="0" wp14:anchorId="24EA2578" wp14:editId="2E2ACC96">
            <wp:extent cx="5518150" cy="3305175"/>
            <wp:effectExtent l="0" t="0" r="6350" b="9525"/>
            <wp:docPr id="13680614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6142"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18150" cy="3305175"/>
                    </a:xfrm>
                    <a:prstGeom prst="rect">
                      <a:avLst/>
                    </a:prstGeom>
                  </pic:spPr>
                </pic:pic>
              </a:graphicData>
            </a:graphic>
          </wp:inline>
        </w:drawing>
      </w:r>
    </w:p>
    <w:p w14:paraId="2F4D5BDE" w14:textId="77777777" w:rsidR="0010543F" w:rsidRDefault="0010543F">
      <w:pPr>
        <w:rPr>
          <w:rFonts w:ascii="Arial" w:hAnsi="Arial" w:cs="Arial"/>
          <w:sz w:val="24"/>
          <w:szCs w:val="24"/>
        </w:rPr>
      </w:pPr>
    </w:p>
    <w:p w14:paraId="76A4DDBF" w14:textId="77777777" w:rsidR="0010543F" w:rsidRDefault="0010543F">
      <w:pPr>
        <w:rPr>
          <w:rFonts w:ascii="Arial" w:hAnsi="Arial" w:cs="Arial"/>
          <w:sz w:val="24"/>
          <w:szCs w:val="24"/>
        </w:rPr>
      </w:pPr>
    </w:p>
    <w:p w14:paraId="692EB253" w14:textId="77777777" w:rsidR="0010543F" w:rsidRDefault="0010543F">
      <w:pPr>
        <w:rPr>
          <w:rFonts w:ascii="Arial" w:hAnsi="Arial" w:cs="Arial"/>
          <w:sz w:val="24"/>
          <w:szCs w:val="24"/>
        </w:rPr>
      </w:pPr>
    </w:p>
    <w:p w14:paraId="12FE356C" w14:textId="3A6DAF3C" w:rsidR="0010543F" w:rsidRPr="008937E7" w:rsidRDefault="0010543F" w:rsidP="001709A3">
      <w:pPr>
        <w:pStyle w:val="Ttulo2"/>
        <w:rPr>
          <w:u w:val="single"/>
        </w:rPr>
      </w:pPr>
      <w:bookmarkStart w:id="89" w:name="_Toc215410883"/>
      <w:r>
        <w:t xml:space="preserve">Diagrama de secuencia </w:t>
      </w:r>
      <w:r w:rsidR="008937E7">
        <w:t>-incorporar registro de la historia clínica</w:t>
      </w:r>
      <w:bookmarkEnd w:id="89"/>
      <w:r w:rsidR="008937E7">
        <w:t xml:space="preserve"> </w:t>
      </w:r>
    </w:p>
    <w:p w14:paraId="3D6A2EEB" w14:textId="28EBB213" w:rsidR="007B0789" w:rsidRPr="000E5D22" w:rsidRDefault="007B0789">
      <w:pPr>
        <w:rPr>
          <w:rFonts w:ascii="Arial" w:hAnsi="Arial" w:cs="Arial"/>
          <w:sz w:val="24"/>
          <w:szCs w:val="24"/>
        </w:rPr>
      </w:pPr>
      <w:r w:rsidRPr="007B0789">
        <w:rPr>
          <w:rFonts w:ascii="Arial" w:hAnsi="Arial" w:cs="Arial"/>
          <w:sz w:val="24"/>
          <w:szCs w:val="24"/>
        </w:rPr>
        <w:drawing>
          <wp:inline distT="0" distB="0" distL="0" distR="0" wp14:anchorId="751B4A75" wp14:editId="2C113423">
            <wp:extent cx="5518150" cy="1799590"/>
            <wp:effectExtent l="0" t="0" r="6350" b="0"/>
            <wp:docPr id="41088569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569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18150" cy="1799590"/>
                    </a:xfrm>
                    <a:prstGeom prst="rect">
                      <a:avLst/>
                    </a:prstGeom>
                  </pic:spPr>
                </pic:pic>
              </a:graphicData>
            </a:graphic>
          </wp:inline>
        </w:drawing>
      </w:r>
    </w:p>
    <w:p w14:paraId="1ED12277" w14:textId="77777777" w:rsidR="000F00AF" w:rsidRDefault="000F00AF">
      <w:pPr>
        <w:spacing w:before="240" w:line="271" w:lineRule="auto"/>
        <w:rPr>
          <w:rFonts w:ascii="Arial" w:eastAsia="Georgia" w:hAnsi="Arial" w:cs="Arial"/>
          <w:b/>
          <w:sz w:val="24"/>
          <w:szCs w:val="24"/>
        </w:rPr>
      </w:pPr>
      <w:bookmarkStart w:id="90" w:name="bm_7_6_diagrama_de_comunicación"/>
    </w:p>
    <w:p w14:paraId="74C29FA7" w14:textId="77777777" w:rsidR="000F00AF" w:rsidRDefault="000F00AF">
      <w:pPr>
        <w:spacing w:before="240" w:line="271" w:lineRule="auto"/>
        <w:rPr>
          <w:rFonts w:ascii="Arial" w:eastAsia="Georgia" w:hAnsi="Arial" w:cs="Arial"/>
          <w:b/>
          <w:sz w:val="24"/>
          <w:szCs w:val="24"/>
        </w:rPr>
      </w:pPr>
    </w:p>
    <w:p w14:paraId="455B089F" w14:textId="77777777" w:rsidR="00597B6D" w:rsidRDefault="00597B6D">
      <w:pPr>
        <w:spacing w:before="240" w:line="271" w:lineRule="auto"/>
        <w:rPr>
          <w:rFonts w:ascii="Arial" w:eastAsia="Georgia" w:hAnsi="Arial" w:cs="Arial"/>
          <w:b/>
          <w:sz w:val="24"/>
          <w:szCs w:val="24"/>
        </w:rPr>
      </w:pPr>
    </w:p>
    <w:p w14:paraId="0BA8598F" w14:textId="77777777" w:rsidR="00597B6D" w:rsidRDefault="00597B6D">
      <w:pPr>
        <w:spacing w:before="240" w:line="271" w:lineRule="auto"/>
        <w:rPr>
          <w:rFonts w:ascii="Arial" w:eastAsia="Georgia" w:hAnsi="Arial" w:cs="Arial"/>
          <w:b/>
          <w:sz w:val="24"/>
          <w:szCs w:val="24"/>
        </w:rPr>
      </w:pPr>
    </w:p>
    <w:p w14:paraId="60181C16" w14:textId="77777777" w:rsidR="00597B6D" w:rsidRDefault="00597B6D">
      <w:pPr>
        <w:spacing w:before="240" w:line="271" w:lineRule="auto"/>
        <w:rPr>
          <w:rFonts w:ascii="Arial" w:eastAsia="Georgia" w:hAnsi="Arial" w:cs="Arial"/>
          <w:b/>
          <w:sz w:val="24"/>
          <w:szCs w:val="24"/>
        </w:rPr>
      </w:pPr>
    </w:p>
    <w:p w14:paraId="7241DB45" w14:textId="5823E986" w:rsidR="00CA1C2B" w:rsidRPr="00A5663C" w:rsidRDefault="00000000" w:rsidP="00A5663C">
      <w:pPr>
        <w:pStyle w:val="Ttulo1"/>
      </w:pPr>
      <w:bookmarkStart w:id="91" w:name="_Toc215410884"/>
      <w:r w:rsidRPr="00A5663C">
        <w:lastRenderedPageBreak/>
        <w:t>7.6 Diagrama de Comunicación</w:t>
      </w:r>
      <w:bookmarkEnd w:id="90"/>
      <w:bookmarkEnd w:id="91"/>
    </w:p>
    <w:p w14:paraId="6385CA9E" w14:textId="77777777" w:rsidR="00CA1C2B" w:rsidRDefault="00000000">
      <w:pPr>
        <w:spacing w:after="210"/>
        <w:rPr>
          <w:rFonts w:ascii="Arial" w:eastAsia="Georgia" w:hAnsi="Arial" w:cs="Arial"/>
          <w:sz w:val="24"/>
          <w:szCs w:val="24"/>
        </w:rPr>
      </w:pPr>
      <w:r w:rsidRPr="000E5D22">
        <w:rPr>
          <w:rFonts w:ascii="Arial" w:hAnsi="Arial" w:cs="Arial"/>
          <w:b/>
          <w:sz w:val="24"/>
          <w:szCs w:val="24"/>
        </w:rPr>
        <w:t>Descripción:</w:t>
      </w:r>
      <w:r w:rsidRPr="000E5D22">
        <w:rPr>
          <w:rFonts w:ascii="Arial" w:eastAsia="Georgia" w:hAnsi="Arial" w:cs="Arial"/>
          <w:sz w:val="24"/>
          <w:szCs w:val="24"/>
        </w:rPr>
        <w:t xml:space="preserve"> Mensajes intercambiados entre objetos durante la ejecución.</w:t>
      </w:r>
    </w:p>
    <w:p w14:paraId="3FC8B140" w14:textId="739EA765" w:rsidR="00516113" w:rsidRPr="00826139" w:rsidRDefault="00516113" w:rsidP="00CA66B7">
      <w:pPr>
        <w:pStyle w:val="Ttulo2"/>
      </w:pPr>
      <w:bookmarkStart w:id="92" w:name="_Toc215410885"/>
      <w:r w:rsidRPr="00826139">
        <w:t>Diagrama de Comunicación-Generar RIPS (</w:t>
      </w:r>
      <w:r w:rsidRPr="00826139">
        <w:t>Registros Individuales de Prestación de Servicios de Salud</w:t>
      </w:r>
      <w:r w:rsidRPr="00826139">
        <w:t>)</w:t>
      </w:r>
      <w:bookmarkEnd w:id="92"/>
    </w:p>
    <w:p w14:paraId="5BAE1293" w14:textId="65FD0294" w:rsidR="00516113" w:rsidRDefault="00516113">
      <w:pPr>
        <w:rPr>
          <w:rFonts w:ascii="Arial" w:eastAsia="Georgia" w:hAnsi="Arial" w:cs="Arial"/>
          <w:sz w:val="24"/>
          <w:szCs w:val="24"/>
        </w:rPr>
      </w:pPr>
      <w:r w:rsidRPr="00516113">
        <w:rPr>
          <w:rFonts w:ascii="Arial" w:hAnsi="Arial" w:cs="Arial"/>
          <w:b/>
          <w:sz w:val="24"/>
          <w:szCs w:val="24"/>
        </w:rPr>
        <w:drawing>
          <wp:inline distT="0" distB="0" distL="0" distR="0" wp14:anchorId="3658CB6C" wp14:editId="5A66221D">
            <wp:extent cx="5518150" cy="3135630"/>
            <wp:effectExtent l="0" t="0" r="6350" b="7620"/>
            <wp:docPr id="192943500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5006"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518150" cy="3135630"/>
                    </a:xfrm>
                    <a:prstGeom prst="rect">
                      <a:avLst/>
                    </a:prstGeom>
                  </pic:spPr>
                </pic:pic>
              </a:graphicData>
            </a:graphic>
          </wp:inline>
        </w:drawing>
      </w:r>
    </w:p>
    <w:p w14:paraId="061CDBEA" w14:textId="57F7E236" w:rsidR="00CA1C2B" w:rsidRDefault="00000000">
      <w:pPr>
        <w:rPr>
          <w:rFonts w:ascii="Arial" w:hAnsi="Arial" w:cs="Arial"/>
          <w:sz w:val="24"/>
          <w:szCs w:val="24"/>
        </w:rPr>
      </w:pPr>
      <w:r w:rsidRPr="000E5D22">
        <w:rPr>
          <w:rFonts w:ascii="Arial" w:hAnsi="Arial" w:cs="Arial"/>
          <w:sz w:val="24"/>
          <w:szCs w:val="24"/>
        </w:rPr>
        <w:pict w14:anchorId="666E5E15">
          <v:rect id="_x0000_i1042" style="width:434.5pt;height:.05pt" o:hralign="center" o:hrstd="t" o:hr="t"/>
        </w:pict>
      </w:r>
    </w:p>
    <w:p w14:paraId="5E5217A2" w14:textId="77777777" w:rsidR="00924FED" w:rsidRDefault="00924FED">
      <w:pPr>
        <w:rPr>
          <w:rFonts w:ascii="Arial" w:hAnsi="Arial" w:cs="Arial"/>
          <w:sz w:val="24"/>
          <w:szCs w:val="24"/>
        </w:rPr>
      </w:pPr>
    </w:p>
    <w:p w14:paraId="433665B6" w14:textId="77777777" w:rsidR="0065246C" w:rsidRDefault="0065246C">
      <w:pPr>
        <w:rPr>
          <w:rFonts w:ascii="Arial" w:hAnsi="Arial" w:cs="Arial"/>
          <w:sz w:val="24"/>
          <w:szCs w:val="24"/>
        </w:rPr>
      </w:pPr>
    </w:p>
    <w:p w14:paraId="134CC3C7" w14:textId="1115A1B0" w:rsidR="00924FED" w:rsidRDefault="00924FED" w:rsidP="00204933">
      <w:pPr>
        <w:pStyle w:val="Ttulo2"/>
      </w:pPr>
      <w:bookmarkStart w:id="93" w:name="_Toc215410886"/>
      <w:r>
        <w:t>Diagrama de comunicación Agregar registro de historia clínica</w:t>
      </w:r>
      <w:bookmarkEnd w:id="93"/>
    </w:p>
    <w:p w14:paraId="4B648392" w14:textId="0E3C1A88" w:rsidR="00924FED" w:rsidRDefault="00924FED">
      <w:pPr>
        <w:rPr>
          <w:rFonts w:ascii="Arial" w:hAnsi="Arial" w:cs="Arial"/>
          <w:sz w:val="24"/>
          <w:szCs w:val="24"/>
        </w:rPr>
      </w:pPr>
      <w:r w:rsidRPr="00924FED">
        <w:rPr>
          <w:rFonts w:ascii="Arial" w:hAnsi="Arial" w:cs="Arial"/>
          <w:sz w:val="24"/>
          <w:szCs w:val="24"/>
        </w:rPr>
        <w:drawing>
          <wp:inline distT="0" distB="0" distL="0" distR="0" wp14:anchorId="32D27C78" wp14:editId="4566783C">
            <wp:extent cx="5518150" cy="2610485"/>
            <wp:effectExtent l="0" t="0" r="6350" b="0"/>
            <wp:docPr id="47134323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323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518150" cy="2610485"/>
                    </a:xfrm>
                    <a:prstGeom prst="rect">
                      <a:avLst/>
                    </a:prstGeom>
                  </pic:spPr>
                </pic:pic>
              </a:graphicData>
            </a:graphic>
          </wp:inline>
        </w:drawing>
      </w:r>
    </w:p>
    <w:p w14:paraId="4C9A3E1F" w14:textId="50A2228E" w:rsidR="0065246C" w:rsidRPr="000E5D22" w:rsidRDefault="0065246C">
      <w:pPr>
        <w:rPr>
          <w:rFonts w:ascii="Arial" w:hAnsi="Arial" w:cs="Arial"/>
          <w:sz w:val="24"/>
          <w:szCs w:val="24"/>
        </w:rPr>
      </w:pPr>
      <w:r w:rsidRPr="000E5D22">
        <w:rPr>
          <w:rFonts w:ascii="Arial" w:hAnsi="Arial" w:cs="Arial"/>
          <w:sz w:val="24"/>
          <w:szCs w:val="24"/>
        </w:rPr>
        <w:pict w14:anchorId="544E0852">
          <v:rect id="_x0000_i1151" style="width:434.5pt;height:.05pt" o:hralign="center" o:hrstd="t" o:hr="t"/>
        </w:pict>
      </w:r>
    </w:p>
    <w:p w14:paraId="7FE31282" w14:textId="77777777" w:rsidR="00914880" w:rsidRDefault="00914880">
      <w:pPr>
        <w:spacing w:before="240" w:line="271" w:lineRule="auto"/>
        <w:rPr>
          <w:rFonts w:ascii="Arial" w:hAnsi="Arial" w:cs="Arial"/>
          <w:b/>
          <w:sz w:val="24"/>
          <w:szCs w:val="24"/>
        </w:rPr>
      </w:pPr>
      <w:bookmarkStart w:id="94" w:name="bm_7_7_diagrama_de_componentes"/>
    </w:p>
    <w:p w14:paraId="1C2D4147" w14:textId="1843E634" w:rsidR="00CA1C2B" w:rsidRPr="000E5D22" w:rsidRDefault="00000000" w:rsidP="00AC72B3">
      <w:pPr>
        <w:pStyle w:val="Ttulo1"/>
      </w:pPr>
      <w:bookmarkStart w:id="95" w:name="_Toc215410887"/>
      <w:r w:rsidRPr="000E5D22">
        <w:lastRenderedPageBreak/>
        <w:t>7.7 Diagrama de Componentes</w:t>
      </w:r>
      <w:bookmarkEnd w:id="94"/>
      <w:bookmarkEnd w:id="95"/>
    </w:p>
    <w:p w14:paraId="0F2E0D26" w14:textId="77777777" w:rsidR="00CA1C2B" w:rsidRPr="000E5D22"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eastAsia="Georgia" w:hAnsi="Arial" w:cs="Arial"/>
          <w:sz w:val="24"/>
          <w:szCs w:val="24"/>
        </w:rPr>
        <w:t xml:space="preserve"> Componentes físicos del sistema y sus dependencias.</w:t>
      </w:r>
    </w:p>
    <w:p w14:paraId="74BB21CD" w14:textId="77777777" w:rsidR="00CA1C2B" w:rsidRDefault="00000000">
      <w:pPr>
        <w:spacing w:after="210"/>
        <w:rPr>
          <w:rFonts w:ascii="Arial" w:hAnsi="Arial" w:cs="Arial"/>
          <w:b/>
          <w:sz w:val="24"/>
          <w:szCs w:val="24"/>
        </w:rPr>
      </w:pPr>
      <w:r w:rsidRPr="000E5D22">
        <w:rPr>
          <w:rFonts w:ascii="Arial" w:hAnsi="Arial" w:cs="Arial"/>
          <w:b/>
          <w:sz w:val="24"/>
          <w:szCs w:val="24"/>
        </w:rPr>
        <w:t>Componentes Principales:</w:t>
      </w:r>
    </w:p>
    <w:p w14:paraId="69EF1DD3" w14:textId="0EF08E59" w:rsidR="0065246C" w:rsidRPr="000E5D22" w:rsidRDefault="0065246C">
      <w:pPr>
        <w:spacing w:after="210"/>
        <w:rPr>
          <w:rFonts w:ascii="Arial" w:hAnsi="Arial" w:cs="Arial"/>
          <w:sz w:val="24"/>
          <w:szCs w:val="24"/>
        </w:rPr>
      </w:pPr>
      <w:r w:rsidRPr="0065246C">
        <w:rPr>
          <w:rFonts w:ascii="Arial" w:hAnsi="Arial" w:cs="Arial"/>
          <w:b/>
          <w:sz w:val="24"/>
          <w:szCs w:val="24"/>
        </w:rPr>
        <w:drawing>
          <wp:inline distT="0" distB="0" distL="0" distR="0" wp14:anchorId="3D91B2C4" wp14:editId="094DEAEC">
            <wp:extent cx="5518150" cy="2338070"/>
            <wp:effectExtent l="0" t="0" r="6350" b="5080"/>
            <wp:docPr id="98813376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33768"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518150" cy="2338070"/>
                    </a:xfrm>
                    <a:prstGeom prst="rect">
                      <a:avLst/>
                    </a:prstGeom>
                  </pic:spPr>
                </pic:pic>
              </a:graphicData>
            </a:graphic>
          </wp:inline>
        </w:drawing>
      </w:r>
    </w:p>
    <w:p w14:paraId="32F9151A" w14:textId="77777777" w:rsidR="00CA1C2B" w:rsidRPr="000E5D22" w:rsidRDefault="00000000">
      <w:pPr>
        <w:rPr>
          <w:rFonts w:ascii="Arial" w:hAnsi="Arial" w:cs="Arial"/>
          <w:sz w:val="24"/>
          <w:szCs w:val="24"/>
        </w:rPr>
      </w:pPr>
      <w:r w:rsidRPr="000E5D22">
        <w:rPr>
          <w:rFonts w:ascii="Arial" w:hAnsi="Arial" w:cs="Arial"/>
          <w:sz w:val="24"/>
          <w:szCs w:val="24"/>
        </w:rPr>
        <w:pict w14:anchorId="331C48C3">
          <v:rect id="_x0000_i1043" style="width:434.5pt;height:.05pt" o:hralign="center" o:hrstd="t" o:hr="t"/>
        </w:pict>
      </w:r>
    </w:p>
    <w:p w14:paraId="18AB4B9B" w14:textId="77777777" w:rsidR="00CA1C2B" w:rsidRPr="000E5D22" w:rsidRDefault="00000000" w:rsidP="00E720DA">
      <w:pPr>
        <w:pStyle w:val="Ttulo1"/>
      </w:pPr>
      <w:bookmarkStart w:id="96" w:name="bm_7_8_diagrama_de_despliegue"/>
      <w:bookmarkStart w:id="97" w:name="_Toc215410888"/>
      <w:r w:rsidRPr="000E5D22">
        <w:t>7.8 Diagrama de Despliegue</w:t>
      </w:r>
      <w:bookmarkEnd w:id="96"/>
      <w:bookmarkEnd w:id="97"/>
    </w:p>
    <w:p w14:paraId="6CB1AF0B" w14:textId="089FC14B" w:rsidR="009E5B2A" w:rsidRPr="00E720DA" w:rsidRDefault="00000000">
      <w:pPr>
        <w:spacing w:after="210"/>
        <w:rPr>
          <w:rFonts w:ascii="Arial" w:hAnsi="Arial" w:cs="Arial"/>
          <w:sz w:val="24"/>
          <w:szCs w:val="24"/>
        </w:rPr>
      </w:pPr>
      <w:r w:rsidRPr="000E5D22">
        <w:rPr>
          <w:rFonts w:ascii="Arial" w:hAnsi="Arial" w:cs="Arial"/>
          <w:b/>
          <w:sz w:val="24"/>
          <w:szCs w:val="24"/>
        </w:rPr>
        <w:t>Descripción:</w:t>
      </w:r>
      <w:r w:rsidRPr="000E5D22">
        <w:rPr>
          <w:rFonts w:ascii="Arial" w:eastAsia="Georgia" w:hAnsi="Arial" w:cs="Arial"/>
          <w:sz w:val="24"/>
          <w:szCs w:val="24"/>
        </w:rPr>
        <w:t xml:space="preserve"> Infraestructura física y distribución de componentes en servidores.</w:t>
      </w:r>
    </w:p>
    <w:p w14:paraId="2E4A1864" w14:textId="290226B2" w:rsidR="00651714" w:rsidRPr="0093328E" w:rsidRDefault="00D05B85" w:rsidP="0093328E">
      <w:pPr>
        <w:spacing w:after="210"/>
        <w:jc w:val="center"/>
        <w:rPr>
          <w:rFonts w:ascii="Arial" w:hAnsi="Arial" w:cs="Arial"/>
          <w:b/>
          <w:sz w:val="24"/>
          <w:szCs w:val="24"/>
        </w:rPr>
      </w:pPr>
      <w:r w:rsidRPr="00651714">
        <w:rPr>
          <w:rFonts w:ascii="Arial" w:hAnsi="Arial" w:cs="Arial"/>
          <w:b/>
          <w:sz w:val="24"/>
          <w:szCs w:val="24"/>
        </w:rPr>
        <w:drawing>
          <wp:inline distT="0" distB="0" distL="0" distR="0" wp14:anchorId="08C9D60E" wp14:editId="4225932E">
            <wp:extent cx="3489350" cy="3958343"/>
            <wp:effectExtent l="0" t="0" r="0" b="4445"/>
            <wp:docPr id="156730887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08870"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3492102" cy="3961465"/>
                    </a:xfrm>
                    <a:prstGeom prst="rect">
                      <a:avLst/>
                    </a:prstGeom>
                  </pic:spPr>
                </pic:pic>
              </a:graphicData>
            </a:graphic>
          </wp:inline>
        </w:drawing>
      </w:r>
    </w:p>
    <w:p w14:paraId="095ECB02" w14:textId="77777777" w:rsidR="00CA1C2B" w:rsidRPr="000E5D22" w:rsidRDefault="00000000">
      <w:pPr>
        <w:rPr>
          <w:rFonts w:ascii="Arial" w:hAnsi="Arial" w:cs="Arial"/>
          <w:sz w:val="24"/>
          <w:szCs w:val="24"/>
        </w:rPr>
      </w:pPr>
      <w:r w:rsidRPr="000E5D22">
        <w:rPr>
          <w:rFonts w:ascii="Arial" w:hAnsi="Arial" w:cs="Arial"/>
          <w:sz w:val="24"/>
          <w:szCs w:val="24"/>
        </w:rPr>
        <w:lastRenderedPageBreak/>
        <w:pict w14:anchorId="5F20215A">
          <v:rect id="_x0000_i1044" style="width:434.5pt;height:.05pt" o:hralign="center" o:hrstd="t" o:hr="t"/>
        </w:pict>
      </w:r>
    </w:p>
    <w:p w14:paraId="149ED323" w14:textId="77777777" w:rsidR="00CA1C2B" w:rsidRPr="000E5D22" w:rsidRDefault="00000000" w:rsidP="0093328E">
      <w:pPr>
        <w:pStyle w:val="Ttulo1"/>
      </w:pPr>
      <w:bookmarkStart w:id="98" w:name="bm_8_modelo_de_dominio"/>
      <w:bookmarkStart w:id="99" w:name="_Toc215410889"/>
      <w:r w:rsidRPr="000E5D22">
        <w:t>8. MODELO DE DOMINIO</w:t>
      </w:r>
      <w:bookmarkEnd w:id="98"/>
      <w:bookmarkEnd w:id="99"/>
    </w:p>
    <w:p w14:paraId="2C169D2A" w14:textId="77777777" w:rsidR="00CA1C2B" w:rsidRPr="000E5D22" w:rsidRDefault="00000000" w:rsidP="00A42CED">
      <w:pPr>
        <w:pStyle w:val="Ttulo2"/>
      </w:pPr>
      <w:bookmarkStart w:id="100" w:name="bm_8_1_entidades_principales"/>
      <w:bookmarkStart w:id="101" w:name="_Toc215410890"/>
      <w:r w:rsidRPr="000E5D22">
        <w:t>8.1 Entidades Principales</w:t>
      </w:r>
      <w:bookmarkEnd w:id="100"/>
      <w:bookmarkEnd w:id="101"/>
    </w:p>
    <w:p w14:paraId="7A98179D" w14:textId="77777777" w:rsidR="00CA1C2B" w:rsidRPr="000E5D22" w:rsidRDefault="00000000">
      <w:pPr>
        <w:spacing w:before="240" w:line="271" w:lineRule="auto"/>
        <w:rPr>
          <w:rFonts w:ascii="Arial" w:hAnsi="Arial" w:cs="Arial"/>
          <w:sz w:val="24"/>
          <w:szCs w:val="24"/>
        </w:rPr>
      </w:pPr>
      <w:bookmarkStart w:id="102" w:name="paciente"/>
      <w:r w:rsidRPr="000E5D22">
        <w:rPr>
          <w:rFonts w:ascii="Arial" w:hAnsi="Arial" w:cs="Arial"/>
          <w:b/>
          <w:sz w:val="24"/>
          <w:szCs w:val="24"/>
        </w:rPr>
        <w:t>Paciente</w:t>
      </w:r>
      <w:bookmarkEnd w:id="102"/>
    </w:p>
    <w:p w14:paraId="37CEED8D" w14:textId="77777777" w:rsidR="00CA1C2B" w:rsidRPr="000E5D22" w:rsidRDefault="00000000">
      <w:pPr>
        <w:numPr>
          <w:ilvl w:val="0"/>
          <w:numId w:val="22"/>
        </w:numPr>
        <w:rPr>
          <w:rFonts w:ascii="Arial" w:hAnsi="Arial" w:cs="Arial"/>
          <w:sz w:val="24"/>
          <w:szCs w:val="24"/>
        </w:rPr>
      </w:pPr>
      <w:r w:rsidRPr="000E5D22">
        <w:rPr>
          <w:rFonts w:ascii="Arial" w:eastAsia="Georgia" w:hAnsi="Arial" w:cs="Arial"/>
          <w:sz w:val="24"/>
          <w:szCs w:val="24"/>
        </w:rPr>
        <w:t>Atributos: ID, nombre, apellido, documento de identidad, fecha de nacimiento, sexo, dirección, teléfono, email</w:t>
      </w:r>
    </w:p>
    <w:p w14:paraId="187C1C75" w14:textId="77777777" w:rsidR="00CA1C2B" w:rsidRPr="000E5D22" w:rsidRDefault="00000000">
      <w:pPr>
        <w:numPr>
          <w:ilvl w:val="0"/>
          <w:numId w:val="22"/>
        </w:numPr>
        <w:rPr>
          <w:rFonts w:ascii="Arial" w:hAnsi="Arial" w:cs="Arial"/>
          <w:sz w:val="24"/>
          <w:szCs w:val="24"/>
        </w:rPr>
      </w:pPr>
      <w:r w:rsidRPr="000E5D22">
        <w:rPr>
          <w:rFonts w:ascii="Arial" w:eastAsia="Georgia" w:hAnsi="Arial" w:cs="Arial"/>
          <w:sz w:val="24"/>
          <w:szCs w:val="24"/>
        </w:rPr>
        <w:t xml:space="preserve">Relaciones: múltiples Citas, múltiples </w:t>
      </w:r>
      <w:proofErr w:type="spellStart"/>
      <w:r w:rsidRPr="000E5D22">
        <w:rPr>
          <w:rFonts w:ascii="Arial" w:eastAsia="Georgia" w:hAnsi="Arial" w:cs="Arial"/>
          <w:sz w:val="24"/>
          <w:szCs w:val="24"/>
        </w:rPr>
        <w:t>ConsultasMédicas</w:t>
      </w:r>
      <w:proofErr w:type="spellEnd"/>
      <w:r w:rsidRPr="000E5D22">
        <w:rPr>
          <w:rFonts w:ascii="Arial" w:eastAsia="Georgia" w:hAnsi="Arial" w:cs="Arial"/>
          <w:sz w:val="24"/>
          <w:szCs w:val="24"/>
        </w:rPr>
        <w:t xml:space="preserve">, una </w:t>
      </w:r>
      <w:proofErr w:type="spellStart"/>
      <w:r w:rsidRPr="000E5D22">
        <w:rPr>
          <w:rFonts w:ascii="Arial" w:eastAsia="Georgia" w:hAnsi="Arial" w:cs="Arial"/>
          <w:sz w:val="24"/>
          <w:szCs w:val="24"/>
        </w:rPr>
        <w:t>HistoriaClínica</w:t>
      </w:r>
      <w:proofErr w:type="spellEnd"/>
    </w:p>
    <w:p w14:paraId="6C5C6CFF" w14:textId="77777777" w:rsidR="00CA1C2B" w:rsidRPr="000E5D22" w:rsidRDefault="00000000">
      <w:pPr>
        <w:spacing w:before="240" w:line="271" w:lineRule="auto"/>
        <w:rPr>
          <w:rFonts w:ascii="Arial" w:hAnsi="Arial" w:cs="Arial"/>
          <w:sz w:val="24"/>
          <w:szCs w:val="24"/>
        </w:rPr>
      </w:pPr>
      <w:bookmarkStart w:id="103" w:name="médico_especialista"/>
      <w:r w:rsidRPr="000E5D22">
        <w:rPr>
          <w:rFonts w:ascii="Arial" w:hAnsi="Arial" w:cs="Arial"/>
          <w:b/>
          <w:sz w:val="24"/>
          <w:szCs w:val="24"/>
        </w:rPr>
        <w:t>Médico/Especialista</w:t>
      </w:r>
      <w:bookmarkEnd w:id="103"/>
    </w:p>
    <w:p w14:paraId="30CE7131" w14:textId="77777777" w:rsidR="00CA1C2B" w:rsidRPr="000E5D22" w:rsidRDefault="00000000">
      <w:pPr>
        <w:numPr>
          <w:ilvl w:val="0"/>
          <w:numId w:val="23"/>
        </w:numPr>
        <w:rPr>
          <w:rFonts w:ascii="Arial" w:hAnsi="Arial" w:cs="Arial"/>
          <w:sz w:val="24"/>
          <w:szCs w:val="24"/>
        </w:rPr>
      </w:pPr>
      <w:r w:rsidRPr="000E5D22">
        <w:rPr>
          <w:rFonts w:ascii="Arial" w:eastAsia="Georgia" w:hAnsi="Arial" w:cs="Arial"/>
          <w:sz w:val="24"/>
          <w:szCs w:val="24"/>
        </w:rPr>
        <w:t>Atributos: ID, nombre, apellido, especialidad, teléfono, email, horario de atención</w:t>
      </w:r>
    </w:p>
    <w:p w14:paraId="7AD936B2" w14:textId="77777777" w:rsidR="00CA1C2B" w:rsidRPr="000E5D22" w:rsidRDefault="00000000">
      <w:pPr>
        <w:numPr>
          <w:ilvl w:val="0"/>
          <w:numId w:val="23"/>
        </w:numPr>
        <w:rPr>
          <w:rFonts w:ascii="Arial" w:hAnsi="Arial" w:cs="Arial"/>
          <w:sz w:val="24"/>
          <w:szCs w:val="24"/>
        </w:rPr>
      </w:pPr>
      <w:r w:rsidRPr="000E5D22">
        <w:rPr>
          <w:rFonts w:ascii="Arial" w:eastAsia="Georgia" w:hAnsi="Arial" w:cs="Arial"/>
          <w:sz w:val="24"/>
          <w:szCs w:val="24"/>
        </w:rPr>
        <w:t xml:space="preserve">Relaciones: múltiples Citas, múltiples </w:t>
      </w:r>
      <w:proofErr w:type="spellStart"/>
      <w:r w:rsidRPr="000E5D22">
        <w:rPr>
          <w:rFonts w:ascii="Arial" w:eastAsia="Georgia" w:hAnsi="Arial" w:cs="Arial"/>
          <w:sz w:val="24"/>
          <w:szCs w:val="24"/>
        </w:rPr>
        <w:t>ConsultasMédicas</w:t>
      </w:r>
      <w:proofErr w:type="spellEnd"/>
    </w:p>
    <w:p w14:paraId="7A1438F5" w14:textId="77777777" w:rsidR="00CA1C2B" w:rsidRPr="000E5D22" w:rsidRDefault="00000000">
      <w:pPr>
        <w:spacing w:before="240" w:line="271" w:lineRule="auto"/>
        <w:rPr>
          <w:rFonts w:ascii="Arial" w:hAnsi="Arial" w:cs="Arial"/>
          <w:sz w:val="24"/>
          <w:szCs w:val="24"/>
        </w:rPr>
      </w:pPr>
      <w:bookmarkStart w:id="104" w:name="cita"/>
      <w:r w:rsidRPr="000E5D22">
        <w:rPr>
          <w:rFonts w:ascii="Arial" w:hAnsi="Arial" w:cs="Arial"/>
          <w:b/>
          <w:sz w:val="24"/>
          <w:szCs w:val="24"/>
        </w:rPr>
        <w:t>Cita</w:t>
      </w:r>
      <w:bookmarkEnd w:id="104"/>
    </w:p>
    <w:p w14:paraId="74D9F73A" w14:textId="77777777" w:rsidR="00CA1C2B" w:rsidRPr="000E5D22" w:rsidRDefault="00000000">
      <w:pPr>
        <w:numPr>
          <w:ilvl w:val="0"/>
          <w:numId w:val="24"/>
        </w:numPr>
        <w:rPr>
          <w:rFonts w:ascii="Arial" w:hAnsi="Arial" w:cs="Arial"/>
          <w:sz w:val="24"/>
          <w:szCs w:val="24"/>
        </w:rPr>
      </w:pPr>
      <w:r w:rsidRPr="000E5D22">
        <w:rPr>
          <w:rFonts w:ascii="Arial" w:hAnsi="Arial" w:cs="Arial"/>
          <w:sz w:val="24"/>
          <w:szCs w:val="24"/>
        </w:rPr>
        <w:t>Atributos: ID, fecha, hora, estado, tipo de consulta</w:t>
      </w:r>
    </w:p>
    <w:p w14:paraId="68EE5F62" w14:textId="77777777" w:rsidR="00CA1C2B" w:rsidRPr="000E5D22" w:rsidRDefault="00000000">
      <w:pPr>
        <w:numPr>
          <w:ilvl w:val="0"/>
          <w:numId w:val="24"/>
        </w:numPr>
        <w:rPr>
          <w:rFonts w:ascii="Arial" w:hAnsi="Arial" w:cs="Arial"/>
          <w:sz w:val="24"/>
          <w:szCs w:val="24"/>
        </w:rPr>
      </w:pPr>
      <w:r w:rsidRPr="000E5D22">
        <w:rPr>
          <w:rFonts w:ascii="Arial" w:eastAsia="Georgia" w:hAnsi="Arial" w:cs="Arial"/>
          <w:sz w:val="24"/>
          <w:szCs w:val="24"/>
        </w:rPr>
        <w:t xml:space="preserve">Relaciones: un Paciente, un Médico, una </w:t>
      </w:r>
      <w:proofErr w:type="spellStart"/>
      <w:r w:rsidRPr="000E5D22">
        <w:rPr>
          <w:rFonts w:ascii="Arial" w:eastAsia="Georgia" w:hAnsi="Arial" w:cs="Arial"/>
          <w:sz w:val="24"/>
          <w:szCs w:val="24"/>
        </w:rPr>
        <w:t>ConsultaMédica</w:t>
      </w:r>
      <w:proofErr w:type="spellEnd"/>
    </w:p>
    <w:p w14:paraId="1BCE216C" w14:textId="77777777" w:rsidR="00CA1C2B" w:rsidRPr="000E5D22" w:rsidRDefault="00000000">
      <w:pPr>
        <w:spacing w:before="240" w:line="271" w:lineRule="auto"/>
        <w:rPr>
          <w:rFonts w:ascii="Arial" w:hAnsi="Arial" w:cs="Arial"/>
          <w:sz w:val="24"/>
          <w:szCs w:val="24"/>
        </w:rPr>
      </w:pPr>
      <w:bookmarkStart w:id="105" w:name="consultamédica"/>
      <w:proofErr w:type="spellStart"/>
      <w:r w:rsidRPr="000E5D22">
        <w:rPr>
          <w:rFonts w:ascii="Arial" w:hAnsi="Arial" w:cs="Arial"/>
          <w:b/>
          <w:sz w:val="24"/>
          <w:szCs w:val="24"/>
        </w:rPr>
        <w:t>ConsultaMédica</w:t>
      </w:r>
      <w:bookmarkEnd w:id="105"/>
      <w:proofErr w:type="spellEnd"/>
    </w:p>
    <w:p w14:paraId="4DE4F883" w14:textId="77777777" w:rsidR="00CA1C2B" w:rsidRPr="000E5D22" w:rsidRDefault="00000000">
      <w:pPr>
        <w:numPr>
          <w:ilvl w:val="0"/>
          <w:numId w:val="25"/>
        </w:numPr>
        <w:rPr>
          <w:rFonts w:ascii="Arial" w:hAnsi="Arial" w:cs="Arial"/>
          <w:sz w:val="24"/>
          <w:szCs w:val="24"/>
        </w:rPr>
      </w:pPr>
      <w:r w:rsidRPr="000E5D22">
        <w:rPr>
          <w:rFonts w:ascii="Arial" w:eastAsia="Georgia" w:hAnsi="Arial" w:cs="Arial"/>
          <w:sz w:val="24"/>
          <w:szCs w:val="24"/>
        </w:rPr>
        <w:t>Atributos: ID, fecha, diagnóstico, síntomas, tratamiento, prescripción</w:t>
      </w:r>
    </w:p>
    <w:p w14:paraId="641E8FFB" w14:textId="77777777" w:rsidR="00CA1C2B" w:rsidRPr="000E5D22" w:rsidRDefault="00000000">
      <w:pPr>
        <w:numPr>
          <w:ilvl w:val="0"/>
          <w:numId w:val="25"/>
        </w:numPr>
        <w:rPr>
          <w:rFonts w:ascii="Arial" w:hAnsi="Arial" w:cs="Arial"/>
          <w:sz w:val="24"/>
          <w:szCs w:val="24"/>
        </w:rPr>
      </w:pPr>
      <w:r w:rsidRPr="000E5D22">
        <w:rPr>
          <w:rFonts w:ascii="Arial" w:eastAsia="Georgia" w:hAnsi="Arial" w:cs="Arial"/>
          <w:sz w:val="24"/>
          <w:szCs w:val="24"/>
        </w:rPr>
        <w:t xml:space="preserve">Relaciones: un Paciente, un Médico, una </w:t>
      </w:r>
      <w:proofErr w:type="spellStart"/>
      <w:r w:rsidRPr="000E5D22">
        <w:rPr>
          <w:rFonts w:ascii="Arial" w:eastAsia="Georgia" w:hAnsi="Arial" w:cs="Arial"/>
          <w:sz w:val="24"/>
          <w:szCs w:val="24"/>
        </w:rPr>
        <w:t>HistoriaClínica</w:t>
      </w:r>
      <w:proofErr w:type="spellEnd"/>
    </w:p>
    <w:p w14:paraId="03867A96" w14:textId="77777777" w:rsidR="00CA1C2B" w:rsidRPr="000E5D22" w:rsidRDefault="00000000">
      <w:pPr>
        <w:spacing w:before="240" w:line="271" w:lineRule="auto"/>
        <w:rPr>
          <w:rFonts w:ascii="Arial" w:hAnsi="Arial" w:cs="Arial"/>
          <w:sz w:val="24"/>
          <w:szCs w:val="24"/>
        </w:rPr>
      </w:pPr>
      <w:bookmarkStart w:id="106" w:name="historiaclínica"/>
      <w:proofErr w:type="spellStart"/>
      <w:r w:rsidRPr="000E5D22">
        <w:rPr>
          <w:rFonts w:ascii="Arial" w:hAnsi="Arial" w:cs="Arial"/>
          <w:b/>
          <w:sz w:val="24"/>
          <w:szCs w:val="24"/>
        </w:rPr>
        <w:t>HistoriaClínica</w:t>
      </w:r>
      <w:bookmarkEnd w:id="106"/>
      <w:proofErr w:type="spellEnd"/>
    </w:p>
    <w:p w14:paraId="59197D45" w14:textId="77777777" w:rsidR="00CA1C2B" w:rsidRPr="000E5D22" w:rsidRDefault="00000000">
      <w:pPr>
        <w:numPr>
          <w:ilvl w:val="0"/>
          <w:numId w:val="26"/>
        </w:numPr>
        <w:rPr>
          <w:rFonts w:ascii="Arial" w:hAnsi="Arial" w:cs="Arial"/>
          <w:sz w:val="24"/>
          <w:szCs w:val="24"/>
        </w:rPr>
      </w:pPr>
      <w:r w:rsidRPr="000E5D22">
        <w:rPr>
          <w:rFonts w:ascii="Arial" w:eastAsia="Georgia" w:hAnsi="Arial" w:cs="Arial"/>
          <w:sz w:val="24"/>
          <w:szCs w:val="24"/>
        </w:rPr>
        <w:t>Atributos: ID, fecha de creación, alergias, condiciones previas, cirugías</w:t>
      </w:r>
    </w:p>
    <w:p w14:paraId="41E7A36C" w14:textId="77777777" w:rsidR="00CA1C2B" w:rsidRPr="000E5D22" w:rsidRDefault="00000000">
      <w:pPr>
        <w:numPr>
          <w:ilvl w:val="0"/>
          <w:numId w:val="26"/>
        </w:numPr>
        <w:rPr>
          <w:rFonts w:ascii="Arial" w:hAnsi="Arial" w:cs="Arial"/>
          <w:sz w:val="24"/>
          <w:szCs w:val="24"/>
        </w:rPr>
      </w:pPr>
      <w:r w:rsidRPr="000E5D22">
        <w:rPr>
          <w:rFonts w:ascii="Arial" w:eastAsia="Georgia" w:hAnsi="Arial" w:cs="Arial"/>
          <w:sz w:val="24"/>
          <w:szCs w:val="24"/>
        </w:rPr>
        <w:t xml:space="preserve">Relaciones: un Paciente, múltiples </w:t>
      </w:r>
      <w:proofErr w:type="spellStart"/>
      <w:r w:rsidRPr="000E5D22">
        <w:rPr>
          <w:rFonts w:ascii="Arial" w:eastAsia="Georgia" w:hAnsi="Arial" w:cs="Arial"/>
          <w:sz w:val="24"/>
          <w:szCs w:val="24"/>
        </w:rPr>
        <w:t>ConsultasMédicas</w:t>
      </w:r>
      <w:proofErr w:type="spellEnd"/>
      <w:r w:rsidRPr="000E5D22">
        <w:rPr>
          <w:rFonts w:ascii="Arial" w:eastAsia="Georgia" w:hAnsi="Arial" w:cs="Arial"/>
          <w:sz w:val="24"/>
          <w:szCs w:val="24"/>
        </w:rPr>
        <w:t>, múltiples Exámenes</w:t>
      </w:r>
    </w:p>
    <w:p w14:paraId="6E753A87" w14:textId="77777777" w:rsidR="00CA1C2B" w:rsidRPr="000E5D22" w:rsidRDefault="00000000">
      <w:pPr>
        <w:spacing w:before="240" w:line="271" w:lineRule="auto"/>
        <w:rPr>
          <w:rFonts w:ascii="Arial" w:hAnsi="Arial" w:cs="Arial"/>
          <w:sz w:val="24"/>
          <w:szCs w:val="24"/>
        </w:rPr>
      </w:pPr>
      <w:bookmarkStart w:id="107" w:name="factura"/>
      <w:r w:rsidRPr="000E5D22">
        <w:rPr>
          <w:rFonts w:ascii="Arial" w:hAnsi="Arial" w:cs="Arial"/>
          <w:b/>
          <w:sz w:val="24"/>
          <w:szCs w:val="24"/>
        </w:rPr>
        <w:t>Factura</w:t>
      </w:r>
      <w:bookmarkEnd w:id="107"/>
    </w:p>
    <w:p w14:paraId="22533425" w14:textId="77777777" w:rsidR="00CA1C2B" w:rsidRPr="000E5D22" w:rsidRDefault="00000000">
      <w:pPr>
        <w:numPr>
          <w:ilvl w:val="0"/>
          <w:numId w:val="27"/>
        </w:numPr>
        <w:rPr>
          <w:rFonts w:ascii="Arial" w:hAnsi="Arial" w:cs="Arial"/>
          <w:sz w:val="24"/>
          <w:szCs w:val="24"/>
        </w:rPr>
      </w:pPr>
      <w:r w:rsidRPr="000E5D22">
        <w:rPr>
          <w:rFonts w:ascii="Arial" w:hAnsi="Arial" w:cs="Arial"/>
          <w:sz w:val="24"/>
          <w:szCs w:val="24"/>
        </w:rPr>
        <w:t>Atributos: ID, fecha, monto total, concepto, estado de pago</w:t>
      </w:r>
    </w:p>
    <w:p w14:paraId="6D0446E1" w14:textId="77777777" w:rsidR="00CA1C2B" w:rsidRPr="000E5D22" w:rsidRDefault="00000000">
      <w:pPr>
        <w:numPr>
          <w:ilvl w:val="0"/>
          <w:numId w:val="27"/>
        </w:numPr>
        <w:rPr>
          <w:rFonts w:ascii="Arial" w:hAnsi="Arial" w:cs="Arial"/>
          <w:sz w:val="24"/>
          <w:szCs w:val="24"/>
        </w:rPr>
      </w:pPr>
      <w:r w:rsidRPr="000E5D22">
        <w:rPr>
          <w:rFonts w:ascii="Arial" w:eastAsia="Georgia" w:hAnsi="Arial" w:cs="Arial"/>
          <w:sz w:val="24"/>
          <w:szCs w:val="24"/>
        </w:rPr>
        <w:t xml:space="preserve">Relaciones: un Paciente, múltiples Pagos, una o más </w:t>
      </w:r>
      <w:proofErr w:type="spellStart"/>
      <w:r w:rsidRPr="000E5D22">
        <w:rPr>
          <w:rFonts w:ascii="Arial" w:eastAsia="Georgia" w:hAnsi="Arial" w:cs="Arial"/>
          <w:sz w:val="24"/>
          <w:szCs w:val="24"/>
        </w:rPr>
        <w:t>ConsultasMédicas</w:t>
      </w:r>
      <w:proofErr w:type="spellEnd"/>
    </w:p>
    <w:p w14:paraId="582024F7" w14:textId="77777777" w:rsidR="00CA1C2B" w:rsidRPr="000E5D22" w:rsidRDefault="00000000">
      <w:pPr>
        <w:spacing w:before="240" w:line="271" w:lineRule="auto"/>
        <w:rPr>
          <w:rFonts w:ascii="Arial" w:hAnsi="Arial" w:cs="Arial"/>
          <w:sz w:val="24"/>
          <w:szCs w:val="24"/>
        </w:rPr>
      </w:pPr>
      <w:bookmarkStart w:id="108" w:name="pago"/>
      <w:r w:rsidRPr="000E5D22">
        <w:rPr>
          <w:rFonts w:ascii="Arial" w:hAnsi="Arial" w:cs="Arial"/>
          <w:b/>
          <w:sz w:val="24"/>
          <w:szCs w:val="24"/>
        </w:rPr>
        <w:t>Pago</w:t>
      </w:r>
      <w:bookmarkEnd w:id="108"/>
    </w:p>
    <w:p w14:paraId="6437020D" w14:textId="77777777" w:rsidR="00CA1C2B" w:rsidRPr="000E5D22" w:rsidRDefault="00000000">
      <w:pPr>
        <w:numPr>
          <w:ilvl w:val="0"/>
          <w:numId w:val="28"/>
        </w:numPr>
        <w:rPr>
          <w:rFonts w:ascii="Arial" w:hAnsi="Arial" w:cs="Arial"/>
          <w:sz w:val="24"/>
          <w:szCs w:val="24"/>
        </w:rPr>
      </w:pPr>
      <w:r w:rsidRPr="000E5D22">
        <w:rPr>
          <w:rFonts w:ascii="Arial" w:eastAsia="Georgia" w:hAnsi="Arial" w:cs="Arial"/>
          <w:sz w:val="24"/>
          <w:szCs w:val="24"/>
        </w:rPr>
        <w:t>Atributos: ID, fecha, monto, método de pago, estado</w:t>
      </w:r>
    </w:p>
    <w:p w14:paraId="2D56A343" w14:textId="77777777" w:rsidR="00CA1C2B" w:rsidRPr="000E5D22" w:rsidRDefault="00000000">
      <w:pPr>
        <w:numPr>
          <w:ilvl w:val="0"/>
          <w:numId w:val="28"/>
        </w:numPr>
        <w:rPr>
          <w:rFonts w:ascii="Arial" w:hAnsi="Arial" w:cs="Arial"/>
          <w:sz w:val="24"/>
          <w:szCs w:val="24"/>
        </w:rPr>
      </w:pPr>
      <w:r w:rsidRPr="000E5D22">
        <w:rPr>
          <w:rFonts w:ascii="Arial" w:hAnsi="Arial" w:cs="Arial"/>
          <w:sz w:val="24"/>
          <w:szCs w:val="24"/>
        </w:rPr>
        <w:t>Relaciones: una Factura</w:t>
      </w:r>
    </w:p>
    <w:p w14:paraId="6FC20273" w14:textId="77777777" w:rsidR="00CA1C2B" w:rsidRPr="000E5D22" w:rsidRDefault="00000000" w:rsidP="007908BE">
      <w:pPr>
        <w:pStyle w:val="Ttulo2"/>
      </w:pPr>
      <w:bookmarkStart w:id="109" w:name="bm_8_2_diccionario_de_datos"/>
      <w:bookmarkStart w:id="110" w:name="_Toc215410891"/>
      <w:r w:rsidRPr="000E5D22">
        <w:lastRenderedPageBreak/>
        <w:t>8.2 Diccionario de Datos</w:t>
      </w:r>
      <w:bookmarkEnd w:id="109"/>
      <w:bookmarkEnd w:id="110"/>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8"/>
        <w:gridCol w:w="1880"/>
        <w:gridCol w:w="1301"/>
        <w:gridCol w:w="1094"/>
        <w:gridCol w:w="1247"/>
        <w:gridCol w:w="1410"/>
      </w:tblGrid>
      <w:tr w:rsidR="00CA1C2B" w:rsidRPr="000E5D22" w14:paraId="7333745B" w14:textId="77777777" w:rsidTr="006F7F79">
        <w:trPr>
          <w:cantSplit/>
          <w:tblCellSpacing w:w="0" w:type="dxa"/>
          <w:jc w:val="center"/>
        </w:trPr>
        <w:tc>
          <w:tcPr>
            <w:tcW w:w="0" w:type="auto"/>
          </w:tcPr>
          <w:p w14:paraId="00E4F01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Entidad</w:t>
            </w:r>
          </w:p>
        </w:tc>
        <w:tc>
          <w:tcPr>
            <w:tcW w:w="0" w:type="auto"/>
          </w:tcPr>
          <w:p w14:paraId="69DA5A1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Campo</w:t>
            </w:r>
          </w:p>
        </w:tc>
        <w:tc>
          <w:tcPr>
            <w:tcW w:w="0" w:type="auto"/>
          </w:tcPr>
          <w:p w14:paraId="78BE509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Tipo</w:t>
            </w:r>
          </w:p>
        </w:tc>
        <w:tc>
          <w:tcPr>
            <w:tcW w:w="0" w:type="auto"/>
          </w:tcPr>
          <w:p w14:paraId="38266CF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Longitud</w:t>
            </w:r>
          </w:p>
        </w:tc>
        <w:tc>
          <w:tcPr>
            <w:tcW w:w="0" w:type="auto"/>
          </w:tcPr>
          <w:p w14:paraId="352E73D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Requerido</w:t>
            </w:r>
          </w:p>
        </w:tc>
        <w:tc>
          <w:tcPr>
            <w:tcW w:w="0" w:type="auto"/>
          </w:tcPr>
          <w:p w14:paraId="521E65C7"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w:t>
            </w:r>
          </w:p>
        </w:tc>
      </w:tr>
      <w:tr w:rsidR="00CA1C2B" w:rsidRPr="000E5D22" w14:paraId="0EDFB55C" w14:textId="77777777" w:rsidTr="006F7F79">
        <w:trPr>
          <w:cantSplit/>
          <w:tblCellSpacing w:w="0" w:type="dxa"/>
          <w:jc w:val="center"/>
        </w:trPr>
        <w:tc>
          <w:tcPr>
            <w:tcW w:w="0" w:type="auto"/>
          </w:tcPr>
          <w:p w14:paraId="1803CAE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Paciente</w:t>
            </w:r>
          </w:p>
        </w:tc>
        <w:tc>
          <w:tcPr>
            <w:tcW w:w="0" w:type="auto"/>
          </w:tcPr>
          <w:p w14:paraId="648D00AC"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id_paciente</w:t>
            </w:r>
            <w:proofErr w:type="spellEnd"/>
          </w:p>
        </w:tc>
        <w:tc>
          <w:tcPr>
            <w:tcW w:w="0" w:type="auto"/>
          </w:tcPr>
          <w:p w14:paraId="105FBC2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INT</w:t>
            </w:r>
          </w:p>
        </w:tc>
        <w:tc>
          <w:tcPr>
            <w:tcW w:w="0" w:type="auto"/>
          </w:tcPr>
          <w:p w14:paraId="43C0D1D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573F2A7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2D4D707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Identificador único</w:t>
            </w:r>
          </w:p>
        </w:tc>
      </w:tr>
      <w:tr w:rsidR="00CA1C2B" w:rsidRPr="000E5D22" w14:paraId="798A7BD3" w14:textId="77777777" w:rsidTr="006F7F79">
        <w:trPr>
          <w:cantSplit/>
          <w:tblCellSpacing w:w="0" w:type="dxa"/>
          <w:jc w:val="center"/>
        </w:trPr>
        <w:tc>
          <w:tcPr>
            <w:tcW w:w="0" w:type="auto"/>
          </w:tcPr>
          <w:p w14:paraId="373D4C2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Paciente</w:t>
            </w:r>
          </w:p>
        </w:tc>
        <w:tc>
          <w:tcPr>
            <w:tcW w:w="0" w:type="auto"/>
          </w:tcPr>
          <w:p w14:paraId="459E99A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nombre</w:t>
            </w:r>
          </w:p>
        </w:tc>
        <w:tc>
          <w:tcPr>
            <w:tcW w:w="0" w:type="auto"/>
          </w:tcPr>
          <w:p w14:paraId="70798BA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VARCHAR</w:t>
            </w:r>
          </w:p>
        </w:tc>
        <w:tc>
          <w:tcPr>
            <w:tcW w:w="0" w:type="auto"/>
          </w:tcPr>
          <w:p w14:paraId="01F0A79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100</w:t>
            </w:r>
          </w:p>
        </w:tc>
        <w:tc>
          <w:tcPr>
            <w:tcW w:w="0" w:type="auto"/>
          </w:tcPr>
          <w:p w14:paraId="085B39B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2EC292E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Nombre del paciente</w:t>
            </w:r>
          </w:p>
        </w:tc>
      </w:tr>
      <w:tr w:rsidR="00CA1C2B" w:rsidRPr="000E5D22" w14:paraId="53BAD6FE" w14:textId="77777777" w:rsidTr="006F7F79">
        <w:trPr>
          <w:cantSplit/>
          <w:tblCellSpacing w:w="0" w:type="dxa"/>
          <w:jc w:val="center"/>
        </w:trPr>
        <w:tc>
          <w:tcPr>
            <w:tcW w:w="0" w:type="auto"/>
          </w:tcPr>
          <w:p w14:paraId="50BD4F6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Paciente</w:t>
            </w:r>
          </w:p>
        </w:tc>
        <w:tc>
          <w:tcPr>
            <w:tcW w:w="0" w:type="auto"/>
          </w:tcPr>
          <w:p w14:paraId="099B899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apellido</w:t>
            </w:r>
          </w:p>
        </w:tc>
        <w:tc>
          <w:tcPr>
            <w:tcW w:w="0" w:type="auto"/>
          </w:tcPr>
          <w:p w14:paraId="2EFB478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VARCHAR</w:t>
            </w:r>
          </w:p>
        </w:tc>
        <w:tc>
          <w:tcPr>
            <w:tcW w:w="0" w:type="auto"/>
          </w:tcPr>
          <w:p w14:paraId="78F379F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100</w:t>
            </w:r>
          </w:p>
        </w:tc>
        <w:tc>
          <w:tcPr>
            <w:tcW w:w="0" w:type="auto"/>
          </w:tcPr>
          <w:p w14:paraId="2F9B62A8"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7724A42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Apellido del paciente</w:t>
            </w:r>
          </w:p>
        </w:tc>
      </w:tr>
      <w:tr w:rsidR="00CA1C2B" w:rsidRPr="000E5D22" w14:paraId="587AF7F4" w14:textId="77777777" w:rsidTr="006F7F79">
        <w:trPr>
          <w:cantSplit/>
          <w:tblCellSpacing w:w="0" w:type="dxa"/>
          <w:jc w:val="center"/>
        </w:trPr>
        <w:tc>
          <w:tcPr>
            <w:tcW w:w="0" w:type="auto"/>
          </w:tcPr>
          <w:p w14:paraId="41D6B24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Paciente</w:t>
            </w:r>
          </w:p>
        </w:tc>
        <w:tc>
          <w:tcPr>
            <w:tcW w:w="0" w:type="auto"/>
          </w:tcPr>
          <w:p w14:paraId="6483209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documento</w:t>
            </w:r>
          </w:p>
        </w:tc>
        <w:tc>
          <w:tcPr>
            <w:tcW w:w="0" w:type="auto"/>
          </w:tcPr>
          <w:p w14:paraId="158735C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VARCHAR</w:t>
            </w:r>
          </w:p>
        </w:tc>
        <w:tc>
          <w:tcPr>
            <w:tcW w:w="0" w:type="auto"/>
          </w:tcPr>
          <w:p w14:paraId="7F26C7B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20</w:t>
            </w:r>
          </w:p>
        </w:tc>
        <w:tc>
          <w:tcPr>
            <w:tcW w:w="0" w:type="auto"/>
          </w:tcPr>
          <w:p w14:paraId="0DC9A38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0B946F3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Documento de identidad</w:t>
            </w:r>
          </w:p>
        </w:tc>
      </w:tr>
      <w:tr w:rsidR="00CA1C2B" w:rsidRPr="000E5D22" w14:paraId="38C42A8A" w14:textId="77777777" w:rsidTr="006F7F79">
        <w:trPr>
          <w:cantSplit/>
          <w:tblCellSpacing w:w="0" w:type="dxa"/>
          <w:jc w:val="center"/>
        </w:trPr>
        <w:tc>
          <w:tcPr>
            <w:tcW w:w="0" w:type="auto"/>
          </w:tcPr>
          <w:p w14:paraId="0087323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Paciente</w:t>
            </w:r>
          </w:p>
        </w:tc>
        <w:tc>
          <w:tcPr>
            <w:tcW w:w="0" w:type="auto"/>
          </w:tcPr>
          <w:p w14:paraId="5D9E5B5E"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fecha_nacimiento</w:t>
            </w:r>
            <w:proofErr w:type="spellEnd"/>
          </w:p>
        </w:tc>
        <w:tc>
          <w:tcPr>
            <w:tcW w:w="0" w:type="auto"/>
          </w:tcPr>
          <w:p w14:paraId="1F241AD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DATE</w:t>
            </w:r>
          </w:p>
        </w:tc>
        <w:tc>
          <w:tcPr>
            <w:tcW w:w="0" w:type="auto"/>
          </w:tcPr>
          <w:p w14:paraId="47275CF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4C25360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4A97B33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Fecha de nacimiento</w:t>
            </w:r>
          </w:p>
        </w:tc>
      </w:tr>
      <w:tr w:rsidR="00CA1C2B" w:rsidRPr="000E5D22" w14:paraId="653FE0D3" w14:textId="77777777" w:rsidTr="006F7F79">
        <w:trPr>
          <w:cantSplit/>
          <w:tblCellSpacing w:w="0" w:type="dxa"/>
          <w:jc w:val="center"/>
        </w:trPr>
        <w:tc>
          <w:tcPr>
            <w:tcW w:w="0" w:type="auto"/>
          </w:tcPr>
          <w:p w14:paraId="58A0C1E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Cita</w:t>
            </w:r>
          </w:p>
        </w:tc>
        <w:tc>
          <w:tcPr>
            <w:tcW w:w="0" w:type="auto"/>
          </w:tcPr>
          <w:p w14:paraId="2A3AB519"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id_cita</w:t>
            </w:r>
            <w:proofErr w:type="spellEnd"/>
          </w:p>
        </w:tc>
        <w:tc>
          <w:tcPr>
            <w:tcW w:w="0" w:type="auto"/>
          </w:tcPr>
          <w:p w14:paraId="29424A3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INT</w:t>
            </w:r>
          </w:p>
        </w:tc>
        <w:tc>
          <w:tcPr>
            <w:tcW w:w="0" w:type="auto"/>
          </w:tcPr>
          <w:p w14:paraId="6F24DF9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74A18621"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73A392B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Identificador único</w:t>
            </w:r>
          </w:p>
        </w:tc>
      </w:tr>
      <w:tr w:rsidR="00CA1C2B" w:rsidRPr="000E5D22" w14:paraId="7BF7B4DB" w14:textId="77777777" w:rsidTr="006F7F79">
        <w:trPr>
          <w:cantSplit/>
          <w:tblCellSpacing w:w="0" w:type="dxa"/>
          <w:jc w:val="center"/>
        </w:trPr>
        <w:tc>
          <w:tcPr>
            <w:tcW w:w="0" w:type="auto"/>
          </w:tcPr>
          <w:p w14:paraId="5EA0EBF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Cita</w:t>
            </w:r>
          </w:p>
        </w:tc>
        <w:tc>
          <w:tcPr>
            <w:tcW w:w="0" w:type="auto"/>
          </w:tcPr>
          <w:p w14:paraId="5E8989D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fecha</w:t>
            </w:r>
          </w:p>
        </w:tc>
        <w:tc>
          <w:tcPr>
            <w:tcW w:w="0" w:type="auto"/>
          </w:tcPr>
          <w:p w14:paraId="5D79196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DATE</w:t>
            </w:r>
          </w:p>
        </w:tc>
        <w:tc>
          <w:tcPr>
            <w:tcW w:w="0" w:type="auto"/>
          </w:tcPr>
          <w:p w14:paraId="09CF5AC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72DA7B80"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42C0DD5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Fecha de la cita</w:t>
            </w:r>
          </w:p>
        </w:tc>
      </w:tr>
      <w:tr w:rsidR="00CA1C2B" w:rsidRPr="000E5D22" w14:paraId="3115754C" w14:textId="77777777" w:rsidTr="006F7F79">
        <w:trPr>
          <w:cantSplit/>
          <w:tblCellSpacing w:w="0" w:type="dxa"/>
          <w:jc w:val="center"/>
        </w:trPr>
        <w:tc>
          <w:tcPr>
            <w:tcW w:w="0" w:type="auto"/>
          </w:tcPr>
          <w:p w14:paraId="68E2317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Cita</w:t>
            </w:r>
          </w:p>
        </w:tc>
        <w:tc>
          <w:tcPr>
            <w:tcW w:w="0" w:type="auto"/>
          </w:tcPr>
          <w:p w14:paraId="4891730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hora</w:t>
            </w:r>
          </w:p>
        </w:tc>
        <w:tc>
          <w:tcPr>
            <w:tcW w:w="0" w:type="auto"/>
          </w:tcPr>
          <w:p w14:paraId="0EF6E5F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TIME</w:t>
            </w:r>
          </w:p>
        </w:tc>
        <w:tc>
          <w:tcPr>
            <w:tcW w:w="0" w:type="auto"/>
          </w:tcPr>
          <w:p w14:paraId="30E098A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334C544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1249B79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Hora de la cita</w:t>
            </w:r>
          </w:p>
        </w:tc>
      </w:tr>
      <w:tr w:rsidR="00CA1C2B" w:rsidRPr="000E5D22" w14:paraId="65514EB4" w14:textId="77777777" w:rsidTr="006F7F79">
        <w:trPr>
          <w:cantSplit/>
          <w:tblCellSpacing w:w="0" w:type="dxa"/>
          <w:jc w:val="center"/>
        </w:trPr>
        <w:tc>
          <w:tcPr>
            <w:tcW w:w="0" w:type="auto"/>
          </w:tcPr>
          <w:p w14:paraId="1F41C31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Cita</w:t>
            </w:r>
          </w:p>
        </w:tc>
        <w:tc>
          <w:tcPr>
            <w:tcW w:w="0" w:type="auto"/>
          </w:tcPr>
          <w:p w14:paraId="38E64B6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estado</w:t>
            </w:r>
          </w:p>
        </w:tc>
        <w:tc>
          <w:tcPr>
            <w:tcW w:w="0" w:type="auto"/>
          </w:tcPr>
          <w:p w14:paraId="75E8A16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VARCHAR</w:t>
            </w:r>
          </w:p>
        </w:tc>
        <w:tc>
          <w:tcPr>
            <w:tcW w:w="0" w:type="auto"/>
          </w:tcPr>
          <w:p w14:paraId="7884386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20</w:t>
            </w:r>
          </w:p>
        </w:tc>
        <w:tc>
          <w:tcPr>
            <w:tcW w:w="0" w:type="auto"/>
          </w:tcPr>
          <w:p w14:paraId="0375389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4309AD7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Estado: Pendiente, Confirmada, Cancelada</w:t>
            </w:r>
          </w:p>
        </w:tc>
      </w:tr>
      <w:tr w:rsidR="00CA1C2B" w:rsidRPr="000E5D22" w14:paraId="39DC9808" w14:textId="77777777" w:rsidTr="006F7F79">
        <w:trPr>
          <w:cantSplit/>
          <w:tblCellSpacing w:w="0" w:type="dxa"/>
          <w:jc w:val="center"/>
        </w:trPr>
        <w:tc>
          <w:tcPr>
            <w:tcW w:w="0" w:type="auto"/>
          </w:tcPr>
          <w:p w14:paraId="7B45355D"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ConsultaMédica</w:t>
            </w:r>
            <w:proofErr w:type="spellEnd"/>
          </w:p>
        </w:tc>
        <w:tc>
          <w:tcPr>
            <w:tcW w:w="0" w:type="auto"/>
          </w:tcPr>
          <w:p w14:paraId="291D3928"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id_consulta</w:t>
            </w:r>
            <w:proofErr w:type="spellEnd"/>
          </w:p>
        </w:tc>
        <w:tc>
          <w:tcPr>
            <w:tcW w:w="0" w:type="auto"/>
          </w:tcPr>
          <w:p w14:paraId="61267D7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INT</w:t>
            </w:r>
          </w:p>
        </w:tc>
        <w:tc>
          <w:tcPr>
            <w:tcW w:w="0" w:type="auto"/>
          </w:tcPr>
          <w:p w14:paraId="1CA8E29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1609FEA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Sí</w:t>
            </w:r>
          </w:p>
        </w:tc>
        <w:tc>
          <w:tcPr>
            <w:tcW w:w="0" w:type="auto"/>
          </w:tcPr>
          <w:p w14:paraId="187ACB7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Identificador único</w:t>
            </w:r>
          </w:p>
        </w:tc>
      </w:tr>
      <w:tr w:rsidR="00CA1C2B" w:rsidRPr="000E5D22" w14:paraId="2A8D71B6" w14:textId="77777777" w:rsidTr="006F7F79">
        <w:trPr>
          <w:cantSplit/>
          <w:tblCellSpacing w:w="0" w:type="dxa"/>
          <w:jc w:val="center"/>
        </w:trPr>
        <w:tc>
          <w:tcPr>
            <w:tcW w:w="0" w:type="auto"/>
          </w:tcPr>
          <w:p w14:paraId="5EC131C9"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ConsultaMédica</w:t>
            </w:r>
            <w:proofErr w:type="spellEnd"/>
          </w:p>
        </w:tc>
        <w:tc>
          <w:tcPr>
            <w:tcW w:w="0" w:type="auto"/>
          </w:tcPr>
          <w:p w14:paraId="349FE5C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diagnostico</w:t>
            </w:r>
          </w:p>
        </w:tc>
        <w:tc>
          <w:tcPr>
            <w:tcW w:w="0" w:type="auto"/>
          </w:tcPr>
          <w:p w14:paraId="753EE37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TEXT</w:t>
            </w:r>
          </w:p>
        </w:tc>
        <w:tc>
          <w:tcPr>
            <w:tcW w:w="0" w:type="auto"/>
          </w:tcPr>
          <w:p w14:paraId="08AA880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w:t>
            </w:r>
          </w:p>
        </w:tc>
        <w:tc>
          <w:tcPr>
            <w:tcW w:w="0" w:type="auto"/>
          </w:tcPr>
          <w:p w14:paraId="11316F5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No</w:t>
            </w:r>
          </w:p>
        </w:tc>
        <w:tc>
          <w:tcPr>
            <w:tcW w:w="0" w:type="auto"/>
          </w:tcPr>
          <w:p w14:paraId="30899E5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Diagnóstico de la consulta</w:t>
            </w:r>
          </w:p>
        </w:tc>
      </w:tr>
    </w:tbl>
    <w:p w14:paraId="0F502CBC" w14:textId="77777777" w:rsidR="00CA1C2B" w:rsidRPr="000E5D22" w:rsidRDefault="00CA1C2B">
      <w:pPr>
        <w:rPr>
          <w:rFonts w:ascii="Arial" w:hAnsi="Arial" w:cs="Arial"/>
          <w:sz w:val="24"/>
          <w:szCs w:val="24"/>
        </w:rPr>
      </w:pPr>
    </w:p>
    <w:p w14:paraId="11D0E511" w14:textId="77777777" w:rsidR="00CA1C2B" w:rsidRPr="000E5D22" w:rsidRDefault="00000000">
      <w:pPr>
        <w:rPr>
          <w:rFonts w:ascii="Arial" w:hAnsi="Arial" w:cs="Arial"/>
          <w:sz w:val="24"/>
          <w:szCs w:val="24"/>
        </w:rPr>
      </w:pPr>
      <w:r w:rsidRPr="000E5D22">
        <w:rPr>
          <w:rFonts w:ascii="Arial" w:hAnsi="Arial" w:cs="Arial"/>
          <w:sz w:val="24"/>
          <w:szCs w:val="24"/>
        </w:rPr>
        <w:pict w14:anchorId="6EAC6298">
          <v:rect id="_x0000_i1045" style="width:434.5pt;height:.05pt" o:hralign="center" o:hrstd="t" o:hr="t"/>
        </w:pict>
      </w:r>
    </w:p>
    <w:p w14:paraId="05CE8038" w14:textId="77777777" w:rsidR="0020693A" w:rsidRDefault="0020693A">
      <w:pPr>
        <w:spacing w:before="240" w:line="271" w:lineRule="auto"/>
        <w:rPr>
          <w:rFonts w:ascii="Arial" w:eastAsia="Georgia" w:hAnsi="Arial" w:cs="Arial"/>
          <w:b/>
          <w:sz w:val="24"/>
          <w:szCs w:val="24"/>
        </w:rPr>
      </w:pPr>
      <w:bookmarkStart w:id="111" w:name="bm_9_descripción_de_arquitectura"/>
    </w:p>
    <w:p w14:paraId="15F07C91" w14:textId="6226CE8A" w:rsidR="00CA1C2B" w:rsidRPr="000E5D22" w:rsidRDefault="00000000" w:rsidP="002B6FB3">
      <w:pPr>
        <w:pStyle w:val="Ttulo1"/>
      </w:pPr>
      <w:bookmarkStart w:id="112" w:name="_Toc215410892"/>
      <w:r w:rsidRPr="000E5D22">
        <w:t>9. DESCRIPCIÓN DE ARQUITECTURA</w:t>
      </w:r>
      <w:bookmarkEnd w:id="111"/>
      <w:bookmarkEnd w:id="112"/>
    </w:p>
    <w:p w14:paraId="45E793C7" w14:textId="77777777" w:rsidR="00CA1C2B" w:rsidRPr="000E5D22" w:rsidRDefault="00000000" w:rsidP="00CA3173">
      <w:pPr>
        <w:pStyle w:val="Ttulo1"/>
      </w:pPr>
      <w:bookmarkStart w:id="113" w:name="bm_9_1_arquitectura_general_del_sistema"/>
      <w:bookmarkStart w:id="114" w:name="_Toc215410893"/>
      <w:r w:rsidRPr="000E5D22">
        <w:t>9.1 Arquitectura General del Sistema</w:t>
      </w:r>
      <w:bookmarkEnd w:id="113"/>
      <w:bookmarkEnd w:id="114"/>
    </w:p>
    <w:p w14:paraId="601D0F9C" w14:textId="77777777" w:rsidR="00CA1C2B" w:rsidRPr="000E5D22" w:rsidRDefault="00000000">
      <w:pPr>
        <w:spacing w:after="210"/>
        <w:rPr>
          <w:rFonts w:ascii="Arial" w:hAnsi="Arial" w:cs="Arial"/>
          <w:sz w:val="24"/>
          <w:szCs w:val="24"/>
        </w:rPr>
      </w:pPr>
      <w:r w:rsidRPr="000E5D22">
        <w:rPr>
          <w:rFonts w:ascii="Arial" w:hAnsi="Arial" w:cs="Arial"/>
          <w:sz w:val="24"/>
          <w:szCs w:val="24"/>
        </w:rPr>
        <w:t xml:space="preserve">El sistema sigue una arquitectura de </w:t>
      </w:r>
      <w:r w:rsidRPr="000E5D22">
        <w:rPr>
          <w:rFonts w:ascii="Arial" w:hAnsi="Arial" w:cs="Arial"/>
          <w:b/>
          <w:sz w:val="24"/>
          <w:szCs w:val="24"/>
        </w:rPr>
        <w:t>tres capas</w:t>
      </w:r>
      <w:r w:rsidRPr="000E5D22">
        <w:rPr>
          <w:rFonts w:ascii="Arial" w:hAnsi="Arial" w:cs="Arial"/>
          <w:sz w:val="24"/>
          <w:szCs w:val="24"/>
        </w:rPr>
        <w:t>:</w:t>
      </w:r>
    </w:p>
    <w:p w14:paraId="55ECB71A" w14:textId="77777777" w:rsidR="00CA1C2B" w:rsidRPr="000E5D22" w:rsidRDefault="00000000">
      <w:pPr>
        <w:spacing w:after="210"/>
        <w:rPr>
          <w:rFonts w:ascii="Arial" w:hAnsi="Arial" w:cs="Arial"/>
          <w:sz w:val="24"/>
          <w:szCs w:val="24"/>
        </w:rPr>
      </w:pPr>
      <w:r w:rsidRPr="000E5D22">
        <w:rPr>
          <w:rFonts w:ascii="Arial" w:hAnsi="Arial" w:cs="Arial"/>
          <w:b/>
          <w:sz w:val="24"/>
          <w:szCs w:val="24"/>
        </w:rPr>
        <w:t>1. Capa de Presentación (</w:t>
      </w:r>
      <w:proofErr w:type="spellStart"/>
      <w:r w:rsidRPr="000E5D22">
        <w:rPr>
          <w:rFonts w:ascii="Arial" w:hAnsi="Arial" w:cs="Arial"/>
          <w:b/>
          <w:sz w:val="24"/>
          <w:szCs w:val="24"/>
        </w:rPr>
        <w:t>Frontend</w:t>
      </w:r>
      <w:proofErr w:type="spellEnd"/>
      <w:r w:rsidRPr="000E5D22">
        <w:rPr>
          <w:rFonts w:ascii="Arial" w:hAnsi="Arial" w:cs="Arial"/>
          <w:b/>
          <w:sz w:val="24"/>
          <w:szCs w:val="24"/>
        </w:rPr>
        <w:t>)</w:t>
      </w:r>
    </w:p>
    <w:p w14:paraId="75393BB4" w14:textId="77777777" w:rsidR="00CA1C2B" w:rsidRPr="000E5D22" w:rsidRDefault="00000000">
      <w:pPr>
        <w:numPr>
          <w:ilvl w:val="0"/>
          <w:numId w:val="29"/>
        </w:numPr>
        <w:rPr>
          <w:rFonts w:ascii="Arial" w:hAnsi="Arial" w:cs="Arial"/>
          <w:sz w:val="24"/>
          <w:szCs w:val="24"/>
        </w:rPr>
      </w:pPr>
      <w:r w:rsidRPr="000E5D22">
        <w:rPr>
          <w:rFonts w:ascii="Arial" w:hAnsi="Arial" w:cs="Arial"/>
          <w:sz w:val="24"/>
          <w:szCs w:val="24"/>
        </w:rPr>
        <w:t>Interfaz web responsiva</w:t>
      </w:r>
    </w:p>
    <w:p w14:paraId="2FB471BC" w14:textId="77777777" w:rsidR="00CA1C2B" w:rsidRPr="000E5D22" w:rsidRDefault="00000000">
      <w:pPr>
        <w:numPr>
          <w:ilvl w:val="0"/>
          <w:numId w:val="29"/>
        </w:numPr>
        <w:rPr>
          <w:rFonts w:ascii="Arial" w:hAnsi="Arial" w:cs="Arial"/>
          <w:sz w:val="24"/>
          <w:szCs w:val="24"/>
        </w:rPr>
      </w:pPr>
      <w:r w:rsidRPr="000E5D22">
        <w:rPr>
          <w:rFonts w:ascii="Arial" w:hAnsi="Arial" w:cs="Arial"/>
          <w:sz w:val="24"/>
          <w:szCs w:val="24"/>
        </w:rPr>
        <w:t>Acceso desde navegadores web</w:t>
      </w:r>
    </w:p>
    <w:p w14:paraId="387C1130" w14:textId="77777777" w:rsidR="00CA1C2B" w:rsidRPr="000E5D22" w:rsidRDefault="00000000">
      <w:pPr>
        <w:numPr>
          <w:ilvl w:val="0"/>
          <w:numId w:val="29"/>
        </w:numPr>
        <w:rPr>
          <w:rFonts w:ascii="Arial" w:hAnsi="Arial" w:cs="Arial"/>
          <w:sz w:val="24"/>
          <w:szCs w:val="24"/>
        </w:rPr>
      </w:pPr>
      <w:r w:rsidRPr="000E5D22">
        <w:rPr>
          <w:rFonts w:ascii="Arial" w:eastAsia="Georgia" w:hAnsi="Arial" w:cs="Arial"/>
          <w:sz w:val="24"/>
          <w:szCs w:val="24"/>
        </w:rPr>
        <w:t xml:space="preserve">Tecnologías: HTML5, CSS3, JavaScript, </w:t>
      </w:r>
      <w:proofErr w:type="spellStart"/>
      <w:r w:rsidRPr="000E5D22">
        <w:rPr>
          <w:rFonts w:ascii="Arial" w:eastAsia="Georgia" w:hAnsi="Arial" w:cs="Arial"/>
          <w:sz w:val="24"/>
          <w:szCs w:val="24"/>
        </w:rPr>
        <w:t>frameworks</w:t>
      </w:r>
      <w:proofErr w:type="spellEnd"/>
      <w:r w:rsidRPr="000E5D22">
        <w:rPr>
          <w:rFonts w:ascii="Arial" w:eastAsia="Georgia" w:hAnsi="Arial" w:cs="Arial"/>
          <w:sz w:val="24"/>
          <w:szCs w:val="24"/>
        </w:rPr>
        <w:t xml:space="preserve"> modernos</w:t>
      </w:r>
    </w:p>
    <w:p w14:paraId="0AAC3AC1" w14:textId="77777777" w:rsidR="00CA1C2B" w:rsidRPr="000E5D22" w:rsidRDefault="00000000">
      <w:pPr>
        <w:numPr>
          <w:ilvl w:val="0"/>
          <w:numId w:val="29"/>
        </w:numPr>
        <w:rPr>
          <w:rFonts w:ascii="Arial" w:hAnsi="Arial" w:cs="Arial"/>
          <w:sz w:val="24"/>
          <w:szCs w:val="24"/>
        </w:rPr>
      </w:pPr>
      <w:r w:rsidRPr="000E5D22">
        <w:rPr>
          <w:rFonts w:ascii="Arial" w:hAnsi="Arial" w:cs="Arial"/>
          <w:sz w:val="24"/>
          <w:szCs w:val="24"/>
        </w:rPr>
        <w:t>Accesibilidad y usabilidad optimizadas</w:t>
      </w:r>
    </w:p>
    <w:p w14:paraId="0C56A933" w14:textId="77777777" w:rsidR="00CA1C2B" w:rsidRPr="000E5D22" w:rsidRDefault="00000000">
      <w:pPr>
        <w:spacing w:after="210"/>
        <w:rPr>
          <w:rFonts w:ascii="Arial" w:hAnsi="Arial" w:cs="Arial"/>
          <w:sz w:val="24"/>
          <w:szCs w:val="24"/>
        </w:rPr>
      </w:pPr>
      <w:r w:rsidRPr="000E5D22">
        <w:rPr>
          <w:rFonts w:ascii="Arial" w:hAnsi="Arial" w:cs="Arial"/>
          <w:b/>
          <w:sz w:val="24"/>
          <w:szCs w:val="24"/>
        </w:rPr>
        <w:t>2. Capa de Lógica de Negocio (</w:t>
      </w:r>
      <w:proofErr w:type="spellStart"/>
      <w:r w:rsidRPr="000E5D22">
        <w:rPr>
          <w:rFonts w:ascii="Arial" w:hAnsi="Arial" w:cs="Arial"/>
          <w:b/>
          <w:sz w:val="24"/>
          <w:szCs w:val="24"/>
        </w:rPr>
        <w:t>Backend</w:t>
      </w:r>
      <w:proofErr w:type="spellEnd"/>
      <w:r w:rsidRPr="000E5D22">
        <w:rPr>
          <w:rFonts w:ascii="Arial" w:hAnsi="Arial" w:cs="Arial"/>
          <w:b/>
          <w:sz w:val="24"/>
          <w:szCs w:val="24"/>
        </w:rPr>
        <w:t>)</w:t>
      </w:r>
    </w:p>
    <w:p w14:paraId="73A5CE02" w14:textId="77777777" w:rsidR="00CA1C2B" w:rsidRPr="000E5D22" w:rsidRDefault="00000000">
      <w:pPr>
        <w:numPr>
          <w:ilvl w:val="0"/>
          <w:numId w:val="30"/>
        </w:numPr>
        <w:rPr>
          <w:rFonts w:ascii="Arial" w:hAnsi="Arial" w:cs="Arial"/>
          <w:sz w:val="24"/>
          <w:szCs w:val="24"/>
        </w:rPr>
      </w:pPr>
      <w:r w:rsidRPr="000E5D22">
        <w:rPr>
          <w:rFonts w:ascii="Arial" w:hAnsi="Arial" w:cs="Arial"/>
          <w:sz w:val="24"/>
          <w:szCs w:val="24"/>
        </w:rPr>
        <w:t>Servidor de aplicaciones</w:t>
      </w:r>
    </w:p>
    <w:p w14:paraId="3ADD23AE" w14:textId="77777777" w:rsidR="00CA1C2B" w:rsidRPr="000E5D22" w:rsidRDefault="00000000">
      <w:pPr>
        <w:numPr>
          <w:ilvl w:val="0"/>
          <w:numId w:val="30"/>
        </w:numPr>
        <w:rPr>
          <w:rFonts w:ascii="Arial" w:hAnsi="Arial" w:cs="Arial"/>
          <w:sz w:val="24"/>
          <w:szCs w:val="24"/>
        </w:rPr>
      </w:pPr>
      <w:r w:rsidRPr="000E5D22">
        <w:rPr>
          <w:rFonts w:ascii="Arial" w:eastAsia="Georgia" w:hAnsi="Arial" w:cs="Arial"/>
          <w:sz w:val="24"/>
          <w:szCs w:val="24"/>
        </w:rPr>
        <w:t>Lógica de procesos y reglas de negocio</w:t>
      </w:r>
    </w:p>
    <w:p w14:paraId="50AE94EA" w14:textId="77777777" w:rsidR="00CA1C2B" w:rsidRPr="000E5D22" w:rsidRDefault="00000000">
      <w:pPr>
        <w:numPr>
          <w:ilvl w:val="0"/>
          <w:numId w:val="30"/>
        </w:numPr>
        <w:rPr>
          <w:rFonts w:ascii="Arial" w:hAnsi="Arial" w:cs="Arial"/>
          <w:sz w:val="24"/>
          <w:szCs w:val="24"/>
        </w:rPr>
      </w:pPr>
      <w:proofErr w:type="spellStart"/>
      <w:r w:rsidRPr="000E5D22">
        <w:rPr>
          <w:rFonts w:ascii="Arial" w:eastAsia="Georgia" w:hAnsi="Arial" w:cs="Arial"/>
          <w:sz w:val="24"/>
          <w:szCs w:val="24"/>
        </w:rPr>
        <w:t>APIs</w:t>
      </w:r>
      <w:proofErr w:type="spellEnd"/>
      <w:r w:rsidRPr="000E5D22">
        <w:rPr>
          <w:rFonts w:ascii="Arial" w:eastAsia="Georgia" w:hAnsi="Arial" w:cs="Arial"/>
          <w:sz w:val="24"/>
          <w:szCs w:val="24"/>
        </w:rPr>
        <w:t xml:space="preserve"> </w:t>
      </w:r>
      <w:proofErr w:type="spellStart"/>
      <w:r w:rsidRPr="000E5D22">
        <w:rPr>
          <w:rFonts w:ascii="Arial" w:eastAsia="Georgia" w:hAnsi="Arial" w:cs="Arial"/>
          <w:sz w:val="24"/>
          <w:szCs w:val="24"/>
        </w:rPr>
        <w:t>RESTful</w:t>
      </w:r>
      <w:proofErr w:type="spellEnd"/>
      <w:r w:rsidRPr="000E5D22">
        <w:rPr>
          <w:rFonts w:ascii="Arial" w:eastAsia="Georgia" w:hAnsi="Arial" w:cs="Arial"/>
          <w:sz w:val="24"/>
          <w:szCs w:val="24"/>
        </w:rPr>
        <w:t xml:space="preserve"> para comunicación</w:t>
      </w:r>
    </w:p>
    <w:p w14:paraId="5493B284" w14:textId="77777777" w:rsidR="00CA1C2B" w:rsidRPr="000E5D22" w:rsidRDefault="00000000">
      <w:pPr>
        <w:numPr>
          <w:ilvl w:val="0"/>
          <w:numId w:val="30"/>
        </w:numPr>
        <w:rPr>
          <w:rFonts w:ascii="Arial" w:hAnsi="Arial" w:cs="Arial"/>
          <w:sz w:val="24"/>
          <w:szCs w:val="24"/>
        </w:rPr>
      </w:pPr>
      <w:r w:rsidRPr="000E5D22">
        <w:rPr>
          <w:rFonts w:ascii="Arial" w:eastAsia="Georgia" w:hAnsi="Arial" w:cs="Arial"/>
          <w:sz w:val="24"/>
          <w:szCs w:val="24"/>
        </w:rPr>
        <w:t>Autenticación y autorización</w:t>
      </w:r>
    </w:p>
    <w:p w14:paraId="4134662B" w14:textId="77777777" w:rsidR="00CA1C2B" w:rsidRPr="000E5D22" w:rsidRDefault="00000000">
      <w:pPr>
        <w:numPr>
          <w:ilvl w:val="0"/>
          <w:numId w:val="30"/>
        </w:numPr>
        <w:rPr>
          <w:rFonts w:ascii="Arial" w:hAnsi="Arial" w:cs="Arial"/>
          <w:sz w:val="24"/>
          <w:szCs w:val="24"/>
        </w:rPr>
      </w:pPr>
      <w:r w:rsidRPr="000E5D22">
        <w:rPr>
          <w:rFonts w:ascii="Arial" w:eastAsia="Georgia" w:hAnsi="Arial" w:cs="Arial"/>
          <w:sz w:val="24"/>
          <w:szCs w:val="24"/>
        </w:rPr>
        <w:t>Generación de reportes</w:t>
      </w:r>
    </w:p>
    <w:p w14:paraId="12404EE6" w14:textId="77777777" w:rsidR="00CA1C2B" w:rsidRPr="000E5D22" w:rsidRDefault="00000000">
      <w:pPr>
        <w:spacing w:after="210"/>
        <w:rPr>
          <w:rFonts w:ascii="Arial" w:hAnsi="Arial" w:cs="Arial"/>
          <w:sz w:val="24"/>
          <w:szCs w:val="24"/>
        </w:rPr>
      </w:pPr>
      <w:r w:rsidRPr="000E5D22">
        <w:rPr>
          <w:rFonts w:ascii="Arial" w:hAnsi="Arial" w:cs="Arial"/>
          <w:b/>
          <w:sz w:val="24"/>
          <w:szCs w:val="24"/>
        </w:rPr>
        <w:t>3. Capa de Datos (Base de Datos)</w:t>
      </w:r>
    </w:p>
    <w:p w14:paraId="481F87C6" w14:textId="77777777" w:rsidR="00CA1C2B" w:rsidRPr="000E5D22" w:rsidRDefault="00000000">
      <w:pPr>
        <w:numPr>
          <w:ilvl w:val="0"/>
          <w:numId w:val="31"/>
        </w:numPr>
        <w:rPr>
          <w:rFonts w:ascii="Arial" w:hAnsi="Arial" w:cs="Arial"/>
          <w:sz w:val="24"/>
          <w:szCs w:val="24"/>
        </w:rPr>
      </w:pPr>
      <w:r w:rsidRPr="000E5D22">
        <w:rPr>
          <w:rFonts w:ascii="Arial" w:hAnsi="Arial" w:cs="Arial"/>
          <w:sz w:val="24"/>
          <w:szCs w:val="24"/>
        </w:rPr>
        <w:t>Base de datos relacional (PostgreSQL/MySQL)</w:t>
      </w:r>
    </w:p>
    <w:p w14:paraId="7CA895EF" w14:textId="77777777" w:rsidR="00CA1C2B" w:rsidRPr="000E5D22" w:rsidRDefault="00000000">
      <w:pPr>
        <w:numPr>
          <w:ilvl w:val="0"/>
          <w:numId w:val="31"/>
        </w:numPr>
        <w:rPr>
          <w:rFonts w:ascii="Arial" w:hAnsi="Arial" w:cs="Arial"/>
          <w:sz w:val="24"/>
          <w:szCs w:val="24"/>
        </w:rPr>
      </w:pPr>
      <w:r w:rsidRPr="000E5D22">
        <w:rPr>
          <w:rFonts w:ascii="Arial" w:hAnsi="Arial" w:cs="Arial"/>
          <w:sz w:val="24"/>
          <w:szCs w:val="24"/>
        </w:rPr>
        <w:t>Almacenamiento persistente y seguro</w:t>
      </w:r>
    </w:p>
    <w:p w14:paraId="6A8CFE50" w14:textId="77777777" w:rsidR="00CA1C2B" w:rsidRPr="000E5D22" w:rsidRDefault="00000000">
      <w:pPr>
        <w:numPr>
          <w:ilvl w:val="0"/>
          <w:numId w:val="31"/>
        </w:numPr>
        <w:rPr>
          <w:rFonts w:ascii="Arial" w:hAnsi="Arial" w:cs="Arial"/>
          <w:sz w:val="24"/>
          <w:szCs w:val="24"/>
        </w:rPr>
      </w:pPr>
      <w:proofErr w:type="spellStart"/>
      <w:r w:rsidRPr="000E5D22">
        <w:rPr>
          <w:rFonts w:ascii="Arial" w:eastAsia="Georgia" w:hAnsi="Arial" w:cs="Arial"/>
          <w:sz w:val="24"/>
          <w:szCs w:val="24"/>
        </w:rPr>
        <w:t>Backup</w:t>
      </w:r>
      <w:proofErr w:type="spellEnd"/>
      <w:r w:rsidRPr="000E5D22">
        <w:rPr>
          <w:rFonts w:ascii="Arial" w:eastAsia="Georgia" w:hAnsi="Arial" w:cs="Arial"/>
          <w:sz w:val="24"/>
          <w:szCs w:val="24"/>
        </w:rPr>
        <w:t xml:space="preserve"> y recuperación automática</w:t>
      </w:r>
    </w:p>
    <w:p w14:paraId="3E053315" w14:textId="77777777" w:rsidR="00CA1C2B" w:rsidRPr="000E5D22" w:rsidRDefault="00000000">
      <w:pPr>
        <w:numPr>
          <w:ilvl w:val="0"/>
          <w:numId w:val="31"/>
        </w:numPr>
        <w:rPr>
          <w:rFonts w:ascii="Arial" w:hAnsi="Arial" w:cs="Arial"/>
          <w:sz w:val="24"/>
          <w:szCs w:val="24"/>
        </w:rPr>
      </w:pPr>
      <w:r w:rsidRPr="000E5D22">
        <w:rPr>
          <w:rFonts w:ascii="Arial" w:eastAsia="Georgia" w:hAnsi="Arial" w:cs="Arial"/>
          <w:sz w:val="24"/>
          <w:szCs w:val="24"/>
        </w:rPr>
        <w:t>Encriptación de datos sensibles</w:t>
      </w:r>
    </w:p>
    <w:p w14:paraId="6885754F" w14:textId="77777777" w:rsidR="00CA1C2B" w:rsidRPr="000E5D22" w:rsidRDefault="00000000" w:rsidP="003E197C">
      <w:pPr>
        <w:pStyle w:val="Ttulo2"/>
      </w:pPr>
      <w:bookmarkStart w:id="115" w:name="bm_9_2_tecnologías_propuestas"/>
      <w:bookmarkStart w:id="116" w:name="_Toc215410894"/>
      <w:r w:rsidRPr="000E5D22">
        <w:t>9.2 Tecnologías Propuestas</w:t>
      </w:r>
      <w:bookmarkEnd w:id="115"/>
      <w:bookmarkEnd w:id="116"/>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922"/>
        <w:gridCol w:w="4856"/>
      </w:tblGrid>
      <w:tr w:rsidR="00CA1C2B" w:rsidRPr="000E5D22" w14:paraId="0B90B72C" w14:textId="77777777" w:rsidTr="00546A0F">
        <w:trPr>
          <w:cantSplit/>
          <w:tblCellSpacing w:w="0" w:type="dxa"/>
          <w:jc w:val="center"/>
        </w:trPr>
        <w:tc>
          <w:tcPr>
            <w:tcW w:w="0" w:type="auto"/>
          </w:tcPr>
          <w:p w14:paraId="62F238E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Componente</w:t>
            </w:r>
          </w:p>
        </w:tc>
        <w:tc>
          <w:tcPr>
            <w:tcW w:w="0" w:type="auto"/>
          </w:tcPr>
          <w:p w14:paraId="017D002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Tecnología</w:t>
            </w:r>
          </w:p>
        </w:tc>
        <w:tc>
          <w:tcPr>
            <w:tcW w:w="0" w:type="auto"/>
          </w:tcPr>
          <w:p w14:paraId="337ADD8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Justificación</w:t>
            </w:r>
          </w:p>
        </w:tc>
      </w:tr>
      <w:tr w:rsidR="00CA1C2B" w:rsidRPr="000E5D22" w14:paraId="0A58AD62" w14:textId="77777777" w:rsidTr="00546A0F">
        <w:trPr>
          <w:cantSplit/>
          <w:tblCellSpacing w:w="0" w:type="dxa"/>
          <w:jc w:val="center"/>
        </w:trPr>
        <w:tc>
          <w:tcPr>
            <w:tcW w:w="0" w:type="auto"/>
          </w:tcPr>
          <w:p w14:paraId="49CFC406"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sz w:val="24"/>
                <w:szCs w:val="24"/>
              </w:rPr>
              <w:t>Frontend</w:t>
            </w:r>
            <w:proofErr w:type="spellEnd"/>
          </w:p>
        </w:tc>
        <w:tc>
          <w:tcPr>
            <w:tcW w:w="0" w:type="auto"/>
          </w:tcPr>
          <w:p w14:paraId="42A002BE"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sz w:val="24"/>
                <w:szCs w:val="24"/>
              </w:rPr>
              <w:t>React</w:t>
            </w:r>
            <w:proofErr w:type="spellEnd"/>
            <w:r w:rsidRPr="000E5D22">
              <w:rPr>
                <w:rFonts w:ascii="Arial" w:hAnsi="Arial" w:cs="Arial"/>
                <w:sz w:val="24"/>
                <w:szCs w:val="24"/>
              </w:rPr>
              <w:t>/Vue.js</w:t>
            </w:r>
          </w:p>
        </w:tc>
        <w:tc>
          <w:tcPr>
            <w:tcW w:w="0" w:type="auto"/>
          </w:tcPr>
          <w:p w14:paraId="0F960C0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Framework moderno, escalable, comunidad amplia</w:t>
            </w:r>
          </w:p>
        </w:tc>
      </w:tr>
      <w:tr w:rsidR="00CA1C2B" w:rsidRPr="000E5D22" w14:paraId="3B8949A2" w14:textId="77777777" w:rsidTr="00546A0F">
        <w:trPr>
          <w:cantSplit/>
          <w:tblCellSpacing w:w="0" w:type="dxa"/>
          <w:jc w:val="center"/>
        </w:trPr>
        <w:tc>
          <w:tcPr>
            <w:tcW w:w="0" w:type="auto"/>
          </w:tcPr>
          <w:p w14:paraId="0700429A"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sz w:val="24"/>
                <w:szCs w:val="24"/>
              </w:rPr>
              <w:t>Backend</w:t>
            </w:r>
            <w:proofErr w:type="spellEnd"/>
          </w:p>
        </w:tc>
        <w:tc>
          <w:tcPr>
            <w:tcW w:w="0" w:type="auto"/>
          </w:tcPr>
          <w:p w14:paraId="3007B1B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Node.js/Java</w:t>
            </w:r>
          </w:p>
        </w:tc>
        <w:tc>
          <w:tcPr>
            <w:tcW w:w="0" w:type="auto"/>
          </w:tcPr>
          <w:p w14:paraId="3238791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Rendimiento, escalabilidad, seguridad</w:t>
            </w:r>
          </w:p>
        </w:tc>
      </w:tr>
      <w:tr w:rsidR="00CA1C2B" w:rsidRPr="000E5D22" w14:paraId="3FD30B5B" w14:textId="77777777" w:rsidTr="00546A0F">
        <w:trPr>
          <w:cantSplit/>
          <w:tblCellSpacing w:w="0" w:type="dxa"/>
          <w:jc w:val="center"/>
        </w:trPr>
        <w:tc>
          <w:tcPr>
            <w:tcW w:w="0" w:type="auto"/>
          </w:tcPr>
          <w:p w14:paraId="1CDA982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Base de Datos</w:t>
            </w:r>
          </w:p>
        </w:tc>
        <w:tc>
          <w:tcPr>
            <w:tcW w:w="0" w:type="auto"/>
          </w:tcPr>
          <w:p w14:paraId="090B006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PostgreSQL</w:t>
            </w:r>
          </w:p>
        </w:tc>
        <w:tc>
          <w:tcPr>
            <w:tcW w:w="0" w:type="auto"/>
          </w:tcPr>
          <w:p w14:paraId="061A73A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Relacional, confiable, cumple normativas</w:t>
            </w:r>
          </w:p>
        </w:tc>
      </w:tr>
      <w:tr w:rsidR="00CA1C2B" w:rsidRPr="000E5D22" w14:paraId="506C20D8" w14:textId="77777777" w:rsidTr="00546A0F">
        <w:trPr>
          <w:cantSplit/>
          <w:tblCellSpacing w:w="0" w:type="dxa"/>
          <w:jc w:val="center"/>
        </w:trPr>
        <w:tc>
          <w:tcPr>
            <w:tcW w:w="0" w:type="auto"/>
          </w:tcPr>
          <w:p w14:paraId="1E67856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Autenticación</w:t>
            </w:r>
          </w:p>
        </w:tc>
        <w:tc>
          <w:tcPr>
            <w:tcW w:w="0" w:type="auto"/>
          </w:tcPr>
          <w:p w14:paraId="047607C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OAuth 2.0/JWT</w:t>
            </w:r>
          </w:p>
        </w:tc>
        <w:tc>
          <w:tcPr>
            <w:tcW w:w="0" w:type="auto"/>
          </w:tcPr>
          <w:p w14:paraId="3F162A9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Segura, estándar industria</w:t>
            </w:r>
          </w:p>
        </w:tc>
      </w:tr>
      <w:tr w:rsidR="00CA1C2B" w:rsidRPr="000E5D22" w14:paraId="4D701A82" w14:textId="77777777" w:rsidTr="00546A0F">
        <w:trPr>
          <w:cantSplit/>
          <w:tblCellSpacing w:w="0" w:type="dxa"/>
          <w:jc w:val="center"/>
        </w:trPr>
        <w:tc>
          <w:tcPr>
            <w:tcW w:w="0" w:type="auto"/>
          </w:tcPr>
          <w:p w14:paraId="5F34D75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API</w:t>
            </w:r>
          </w:p>
        </w:tc>
        <w:tc>
          <w:tcPr>
            <w:tcW w:w="0" w:type="auto"/>
          </w:tcPr>
          <w:p w14:paraId="0935C20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REST</w:t>
            </w:r>
          </w:p>
        </w:tc>
        <w:tc>
          <w:tcPr>
            <w:tcW w:w="0" w:type="auto"/>
          </w:tcPr>
          <w:p w14:paraId="6E62555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Estándar, interoperable, escalable</w:t>
            </w:r>
          </w:p>
        </w:tc>
      </w:tr>
      <w:tr w:rsidR="00CA1C2B" w:rsidRPr="000E5D22" w14:paraId="7A06D516" w14:textId="77777777" w:rsidTr="00546A0F">
        <w:trPr>
          <w:cantSplit/>
          <w:tblCellSpacing w:w="0" w:type="dxa"/>
          <w:jc w:val="center"/>
        </w:trPr>
        <w:tc>
          <w:tcPr>
            <w:tcW w:w="0" w:type="auto"/>
          </w:tcPr>
          <w:p w14:paraId="60B5C07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lastRenderedPageBreak/>
              <w:t>Servidor</w:t>
            </w:r>
          </w:p>
        </w:tc>
        <w:tc>
          <w:tcPr>
            <w:tcW w:w="0" w:type="auto"/>
          </w:tcPr>
          <w:p w14:paraId="37A5B43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Linux</w:t>
            </w:r>
          </w:p>
        </w:tc>
        <w:tc>
          <w:tcPr>
            <w:tcW w:w="0" w:type="auto"/>
          </w:tcPr>
          <w:p w14:paraId="6AFFFFD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Estable, seguro, bajo costo</w:t>
            </w:r>
          </w:p>
        </w:tc>
      </w:tr>
      <w:tr w:rsidR="00CA1C2B" w:rsidRPr="000E5D22" w14:paraId="43AD9954" w14:textId="77777777" w:rsidTr="00546A0F">
        <w:trPr>
          <w:cantSplit/>
          <w:tblCellSpacing w:w="0" w:type="dxa"/>
          <w:jc w:val="center"/>
        </w:trPr>
        <w:tc>
          <w:tcPr>
            <w:tcW w:w="0" w:type="auto"/>
          </w:tcPr>
          <w:p w14:paraId="7329A21A"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Comunicación</w:t>
            </w:r>
          </w:p>
        </w:tc>
        <w:tc>
          <w:tcPr>
            <w:tcW w:w="0" w:type="auto"/>
          </w:tcPr>
          <w:p w14:paraId="1F3CBC0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HTTPS/TLS</w:t>
            </w:r>
          </w:p>
        </w:tc>
        <w:tc>
          <w:tcPr>
            <w:tcW w:w="0" w:type="auto"/>
          </w:tcPr>
          <w:p w14:paraId="78071B4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Encriptación en tránsito</w:t>
            </w:r>
          </w:p>
        </w:tc>
      </w:tr>
    </w:tbl>
    <w:p w14:paraId="75E00A26" w14:textId="77777777" w:rsidR="00CA1C2B" w:rsidRPr="000E5D22" w:rsidRDefault="00CA1C2B">
      <w:pPr>
        <w:rPr>
          <w:rFonts w:ascii="Arial" w:hAnsi="Arial" w:cs="Arial"/>
          <w:sz w:val="24"/>
          <w:szCs w:val="24"/>
        </w:rPr>
      </w:pPr>
    </w:p>
    <w:p w14:paraId="2EF23D74" w14:textId="77777777" w:rsidR="00CA1C2B" w:rsidRPr="000E5D22" w:rsidRDefault="00000000" w:rsidP="00E55ED2">
      <w:pPr>
        <w:pStyle w:val="Ttulo2"/>
      </w:pPr>
      <w:bookmarkStart w:id="117" w:name="bm_9_3_patrones_de_diseño"/>
      <w:bookmarkStart w:id="118" w:name="_Toc215410895"/>
      <w:r w:rsidRPr="000E5D22">
        <w:t>9.3 Patrones de Diseño</w:t>
      </w:r>
      <w:bookmarkEnd w:id="117"/>
      <w:bookmarkEnd w:id="118"/>
    </w:p>
    <w:p w14:paraId="1E2C697A" w14:textId="77777777" w:rsidR="00CA1C2B" w:rsidRPr="000E5D22" w:rsidRDefault="00000000">
      <w:pPr>
        <w:numPr>
          <w:ilvl w:val="0"/>
          <w:numId w:val="32"/>
        </w:numPr>
        <w:rPr>
          <w:rFonts w:ascii="Arial" w:hAnsi="Arial" w:cs="Arial"/>
          <w:sz w:val="24"/>
          <w:szCs w:val="24"/>
        </w:rPr>
      </w:pPr>
      <w:r w:rsidRPr="000E5D22">
        <w:rPr>
          <w:rFonts w:ascii="Arial" w:hAnsi="Arial" w:cs="Arial"/>
          <w:b/>
          <w:sz w:val="24"/>
          <w:szCs w:val="24"/>
        </w:rPr>
        <w:t>MVC</w:t>
      </w:r>
      <w:r w:rsidRPr="000E5D22">
        <w:rPr>
          <w:rFonts w:ascii="Arial" w:eastAsia="Georgia" w:hAnsi="Arial" w:cs="Arial"/>
          <w:sz w:val="24"/>
          <w:szCs w:val="24"/>
        </w:rPr>
        <w:t>: Separación de modelos, vistas y controladores</w:t>
      </w:r>
    </w:p>
    <w:p w14:paraId="28D73B19" w14:textId="77777777" w:rsidR="00CA1C2B" w:rsidRPr="000E5D22" w:rsidRDefault="00000000">
      <w:pPr>
        <w:numPr>
          <w:ilvl w:val="0"/>
          <w:numId w:val="32"/>
        </w:numPr>
        <w:rPr>
          <w:rFonts w:ascii="Arial" w:hAnsi="Arial" w:cs="Arial"/>
          <w:sz w:val="24"/>
          <w:szCs w:val="24"/>
        </w:rPr>
      </w:pPr>
      <w:proofErr w:type="spellStart"/>
      <w:r w:rsidRPr="000E5D22">
        <w:rPr>
          <w:rFonts w:ascii="Arial" w:hAnsi="Arial" w:cs="Arial"/>
          <w:b/>
          <w:sz w:val="24"/>
          <w:szCs w:val="24"/>
        </w:rPr>
        <w:t>Repository</w:t>
      </w:r>
      <w:proofErr w:type="spellEnd"/>
      <w:r w:rsidRPr="000E5D22">
        <w:rPr>
          <w:rFonts w:ascii="Arial" w:eastAsia="Georgia" w:hAnsi="Arial" w:cs="Arial"/>
          <w:sz w:val="24"/>
          <w:szCs w:val="24"/>
        </w:rPr>
        <w:t>: Abstracción de acceso a datos</w:t>
      </w:r>
    </w:p>
    <w:p w14:paraId="6402F663" w14:textId="77777777" w:rsidR="00CA1C2B" w:rsidRPr="000E5D22" w:rsidRDefault="00000000">
      <w:pPr>
        <w:numPr>
          <w:ilvl w:val="0"/>
          <w:numId w:val="32"/>
        </w:numPr>
        <w:rPr>
          <w:rFonts w:ascii="Arial" w:hAnsi="Arial" w:cs="Arial"/>
          <w:sz w:val="24"/>
          <w:szCs w:val="24"/>
        </w:rPr>
      </w:pPr>
      <w:proofErr w:type="spellStart"/>
      <w:r w:rsidRPr="000E5D22">
        <w:rPr>
          <w:rFonts w:ascii="Arial" w:hAnsi="Arial" w:cs="Arial"/>
          <w:b/>
          <w:sz w:val="24"/>
          <w:szCs w:val="24"/>
        </w:rPr>
        <w:t>Singleton</w:t>
      </w:r>
      <w:proofErr w:type="spellEnd"/>
      <w:r w:rsidRPr="000E5D22">
        <w:rPr>
          <w:rFonts w:ascii="Arial" w:eastAsia="Georgia" w:hAnsi="Arial" w:cs="Arial"/>
          <w:sz w:val="24"/>
          <w:szCs w:val="24"/>
        </w:rPr>
        <w:t>: Gestión de conexión a BD</w:t>
      </w:r>
    </w:p>
    <w:p w14:paraId="60B318AB" w14:textId="77777777" w:rsidR="00CA1C2B" w:rsidRPr="000E5D22" w:rsidRDefault="00000000">
      <w:pPr>
        <w:numPr>
          <w:ilvl w:val="0"/>
          <w:numId w:val="32"/>
        </w:numPr>
        <w:rPr>
          <w:rFonts w:ascii="Arial" w:hAnsi="Arial" w:cs="Arial"/>
          <w:sz w:val="24"/>
          <w:szCs w:val="24"/>
        </w:rPr>
      </w:pPr>
      <w:r w:rsidRPr="000E5D22">
        <w:rPr>
          <w:rFonts w:ascii="Arial" w:hAnsi="Arial" w:cs="Arial"/>
          <w:b/>
          <w:sz w:val="24"/>
          <w:szCs w:val="24"/>
        </w:rPr>
        <w:t>Factory</w:t>
      </w:r>
      <w:r w:rsidRPr="000E5D22">
        <w:rPr>
          <w:rFonts w:ascii="Arial" w:eastAsia="Georgia" w:hAnsi="Arial" w:cs="Arial"/>
          <w:sz w:val="24"/>
          <w:szCs w:val="24"/>
        </w:rPr>
        <w:t>: Creación de objetos complejos</w:t>
      </w:r>
    </w:p>
    <w:p w14:paraId="51C636C1" w14:textId="77777777" w:rsidR="00CA1C2B" w:rsidRPr="000E5D22" w:rsidRDefault="00000000">
      <w:pPr>
        <w:numPr>
          <w:ilvl w:val="0"/>
          <w:numId w:val="32"/>
        </w:numPr>
        <w:rPr>
          <w:rFonts w:ascii="Arial" w:hAnsi="Arial" w:cs="Arial"/>
          <w:sz w:val="24"/>
          <w:szCs w:val="24"/>
        </w:rPr>
      </w:pPr>
      <w:proofErr w:type="spellStart"/>
      <w:r w:rsidRPr="000E5D22">
        <w:rPr>
          <w:rFonts w:ascii="Arial" w:hAnsi="Arial" w:cs="Arial"/>
          <w:b/>
          <w:sz w:val="24"/>
          <w:szCs w:val="24"/>
        </w:rPr>
        <w:t>Observer</w:t>
      </w:r>
      <w:proofErr w:type="spellEnd"/>
      <w:r w:rsidRPr="000E5D22">
        <w:rPr>
          <w:rFonts w:ascii="Arial" w:hAnsi="Arial" w:cs="Arial"/>
          <w:sz w:val="24"/>
          <w:szCs w:val="24"/>
        </w:rPr>
        <w:t>: Sistema de notificaciones</w:t>
      </w:r>
    </w:p>
    <w:p w14:paraId="3C2F73C3" w14:textId="77777777" w:rsidR="00CA1C2B" w:rsidRPr="000E5D22" w:rsidRDefault="00000000" w:rsidP="00F97AA0">
      <w:pPr>
        <w:pStyle w:val="Ttulo2"/>
      </w:pPr>
      <w:bookmarkStart w:id="119" w:name="bm_9_4_integración_con_sistemas_externos"/>
      <w:bookmarkStart w:id="120" w:name="_Toc215410896"/>
      <w:r w:rsidRPr="000E5D22">
        <w:t>9.4 Integración con Sistemas Externos</w:t>
      </w:r>
      <w:bookmarkEnd w:id="119"/>
      <w:bookmarkEnd w:id="120"/>
    </w:p>
    <w:p w14:paraId="0378DE07" w14:textId="77777777" w:rsidR="00CA1C2B" w:rsidRPr="000E5D22" w:rsidRDefault="00000000">
      <w:pPr>
        <w:numPr>
          <w:ilvl w:val="0"/>
          <w:numId w:val="33"/>
        </w:numPr>
        <w:rPr>
          <w:rFonts w:ascii="Arial" w:hAnsi="Arial" w:cs="Arial"/>
          <w:sz w:val="24"/>
          <w:szCs w:val="24"/>
        </w:rPr>
      </w:pPr>
      <w:r w:rsidRPr="000E5D22">
        <w:rPr>
          <w:rFonts w:ascii="Arial" w:hAnsi="Arial" w:cs="Arial"/>
          <w:b/>
          <w:sz w:val="24"/>
          <w:szCs w:val="24"/>
        </w:rPr>
        <w:t>Pasarelas de Pago</w:t>
      </w:r>
      <w:r w:rsidRPr="000E5D22">
        <w:rPr>
          <w:rFonts w:ascii="Arial" w:eastAsia="Georgia" w:hAnsi="Arial" w:cs="Arial"/>
          <w:sz w:val="24"/>
          <w:szCs w:val="24"/>
        </w:rPr>
        <w:t>: Integración con plataformas de pago seguras</w:t>
      </w:r>
    </w:p>
    <w:p w14:paraId="4EEA7262" w14:textId="77777777" w:rsidR="00CA1C2B" w:rsidRPr="000E5D22" w:rsidRDefault="00000000">
      <w:pPr>
        <w:numPr>
          <w:ilvl w:val="0"/>
          <w:numId w:val="33"/>
        </w:numPr>
        <w:rPr>
          <w:rFonts w:ascii="Arial" w:hAnsi="Arial" w:cs="Arial"/>
          <w:sz w:val="24"/>
          <w:szCs w:val="24"/>
        </w:rPr>
      </w:pPr>
      <w:r w:rsidRPr="000E5D22">
        <w:rPr>
          <w:rFonts w:ascii="Arial" w:hAnsi="Arial" w:cs="Arial"/>
          <w:b/>
          <w:sz w:val="24"/>
          <w:szCs w:val="24"/>
        </w:rPr>
        <w:t>Email/SMS</w:t>
      </w:r>
      <w:r w:rsidRPr="000E5D22">
        <w:rPr>
          <w:rFonts w:ascii="Arial" w:eastAsia="Georgia" w:hAnsi="Arial" w:cs="Arial"/>
          <w:sz w:val="24"/>
          <w:szCs w:val="24"/>
        </w:rPr>
        <w:t>: Servicios de notificación</w:t>
      </w:r>
    </w:p>
    <w:p w14:paraId="1332EA27" w14:textId="77777777" w:rsidR="00CA1C2B" w:rsidRPr="000E5D22" w:rsidRDefault="00000000">
      <w:pPr>
        <w:numPr>
          <w:ilvl w:val="0"/>
          <w:numId w:val="33"/>
        </w:numPr>
        <w:rPr>
          <w:rFonts w:ascii="Arial" w:hAnsi="Arial" w:cs="Arial"/>
          <w:sz w:val="24"/>
          <w:szCs w:val="24"/>
        </w:rPr>
      </w:pPr>
      <w:r w:rsidRPr="000E5D22">
        <w:rPr>
          <w:rFonts w:ascii="Arial" w:hAnsi="Arial" w:cs="Arial"/>
          <w:b/>
          <w:sz w:val="24"/>
          <w:szCs w:val="24"/>
        </w:rPr>
        <w:t>HL7</w:t>
      </w:r>
      <w:r w:rsidRPr="000E5D22">
        <w:rPr>
          <w:rFonts w:ascii="Arial" w:hAnsi="Arial" w:cs="Arial"/>
          <w:sz w:val="24"/>
          <w:szCs w:val="24"/>
        </w:rPr>
        <w:t>: Interoperabilidad con sistemas legados hospitalarios</w:t>
      </w:r>
    </w:p>
    <w:p w14:paraId="234D97C3" w14:textId="77777777" w:rsidR="00CA1C2B" w:rsidRPr="000E5D22" w:rsidRDefault="00000000">
      <w:pPr>
        <w:numPr>
          <w:ilvl w:val="0"/>
          <w:numId w:val="33"/>
        </w:numPr>
        <w:rPr>
          <w:rFonts w:ascii="Arial" w:hAnsi="Arial" w:cs="Arial"/>
          <w:sz w:val="24"/>
          <w:szCs w:val="24"/>
        </w:rPr>
      </w:pPr>
      <w:r w:rsidRPr="000E5D22">
        <w:rPr>
          <w:rFonts w:ascii="Arial" w:hAnsi="Arial" w:cs="Arial"/>
          <w:b/>
          <w:sz w:val="24"/>
          <w:szCs w:val="24"/>
        </w:rPr>
        <w:t>FHIR</w:t>
      </w:r>
      <w:r w:rsidRPr="000E5D22">
        <w:rPr>
          <w:rFonts w:ascii="Arial" w:eastAsia="Georgia" w:hAnsi="Arial" w:cs="Arial"/>
          <w:sz w:val="24"/>
          <w:szCs w:val="24"/>
        </w:rPr>
        <w:t>: Estándares de interoperabilidad en salud digital</w:t>
      </w:r>
    </w:p>
    <w:p w14:paraId="72C3D327" w14:textId="77777777" w:rsidR="00CA1C2B" w:rsidRPr="000E5D22" w:rsidRDefault="00000000">
      <w:pPr>
        <w:rPr>
          <w:rFonts w:ascii="Arial" w:hAnsi="Arial" w:cs="Arial"/>
          <w:sz w:val="24"/>
          <w:szCs w:val="24"/>
        </w:rPr>
      </w:pPr>
      <w:r w:rsidRPr="000E5D22">
        <w:rPr>
          <w:rFonts w:ascii="Arial" w:hAnsi="Arial" w:cs="Arial"/>
          <w:sz w:val="24"/>
          <w:szCs w:val="24"/>
        </w:rPr>
        <w:pict w14:anchorId="664F4672">
          <v:rect id="_x0000_i1046" style="width:434.5pt;height:.05pt" o:hralign="center" o:hrstd="t" o:hr="t"/>
        </w:pict>
      </w:r>
    </w:p>
    <w:p w14:paraId="5D886BAA" w14:textId="77777777" w:rsidR="00CA1C2B" w:rsidRPr="000E5D22" w:rsidRDefault="00000000" w:rsidP="00261A54">
      <w:pPr>
        <w:pStyle w:val="Ttulo1"/>
      </w:pPr>
      <w:bookmarkStart w:id="121" w:name="bm_10_plan_de_fases_y_riesgos"/>
      <w:bookmarkStart w:id="122" w:name="_Toc215410897"/>
      <w:r w:rsidRPr="000E5D22">
        <w:t>10. PLAN DE FASES Y RIESGOS</w:t>
      </w:r>
      <w:bookmarkEnd w:id="121"/>
      <w:bookmarkEnd w:id="122"/>
    </w:p>
    <w:p w14:paraId="55973332" w14:textId="77777777" w:rsidR="00CA1C2B" w:rsidRPr="000E5D22" w:rsidRDefault="00000000" w:rsidP="0044045A">
      <w:pPr>
        <w:pStyle w:val="Ttulo2"/>
      </w:pPr>
      <w:bookmarkStart w:id="123" w:name="bm_10_1_objetivos_generales_del_proyecto"/>
      <w:bookmarkStart w:id="124" w:name="_Toc215410898"/>
      <w:r w:rsidRPr="000E5D22">
        <w:t>10.1 Objetivos Generales del Proyecto</w:t>
      </w:r>
      <w:bookmarkEnd w:id="123"/>
      <w:bookmarkEnd w:id="124"/>
    </w:p>
    <w:p w14:paraId="2493E839" w14:textId="77777777" w:rsidR="00CA1C2B" w:rsidRPr="000E5D22" w:rsidRDefault="00000000">
      <w:pPr>
        <w:spacing w:after="210"/>
        <w:rPr>
          <w:rFonts w:ascii="Arial" w:hAnsi="Arial" w:cs="Arial"/>
          <w:sz w:val="24"/>
          <w:szCs w:val="24"/>
        </w:rPr>
      </w:pPr>
      <w:r w:rsidRPr="000E5D22">
        <w:rPr>
          <w:rFonts w:ascii="Arial" w:hAnsi="Arial" w:cs="Arial"/>
          <w:b/>
          <w:sz w:val="24"/>
          <w:szCs w:val="24"/>
        </w:rPr>
        <w:t>Objetivo General:</w:t>
      </w:r>
      <w:r w:rsidRPr="000E5D22">
        <w:rPr>
          <w:rFonts w:ascii="Arial" w:hAnsi="Arial" w:cs="Arial"/>
          <w:sz w:val="24"/>
          <w:szCs w:val="24"/>
        </w:rPr>
        <w:br/>
      </w:r>
      <w:r w:rsidRPr="000E5D22">
        <w:rPr>
          <w:rFonts w:ascii="Arial" w:eastAsia="Georgia" w:hAnsi="Arial" w:cs="Arial"/>
          <w:sz w:val="24"/>
          <w:szCs w:val="24"/>
        </w:rPr>
        <w:t>Desarrollar, implementar y desplegar un Sistema de Gestión Integral de Servicios de Salud (SGISS) bajo la metodología del Proceso Unificado que automatice los procesos operativos, clínicos y administrativos de una institución prestadora de servicios de salud, mejorando la calidad de atención, eficiencia operativa y seguridad de la información.</w:t>
      </w:r>
    </w:p>
    <w:p w14:paraId="59408B20" w14:textId="77777777" w:rsidR="00CA1C2B" w:rsidRPr="000E5D22" w:rsidRDefault="00000000">
      <w:pPr>
        <w:spacing w:after="210"/>
        <w:rPr>
          <w:rFonts w:ascii="Arial" w:hAnsi="Arial" w:cs="Arial"/>
          <w:sz w:val="24"/>
          <w:szCs w:val="24"/>
        </w:rPr>
      </w:pPr>
      <w:r w:rsidRPr="000E5D22">
        <w:rPr>
          <w:rFonts w:ascii="Arial" w:hAnsi="Arial" w:cs="Arial"/>
          <w:b/>
          <w:sz w:val="24"/>
          <w:szCs w:val="24"/>
        </w:rPr>
        <w:t>Objetivos Específicos en Infinitivo:</w:t>
      </w:r>
    </w:p>
    <w:p w14:paraId="1C264237"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Capturar</w:t>
      </w:r>
      <w:r w:rsidRPr="000E5D22">
        <w:rPr>
          <w:rFonts w:ascii="Arial" w:eastAsia="Georgia" w:hAnsi="Arial" w:cs="Arial"/>
          <w:sz w:val="24"/>
          <w:szCs w:val="24"/>
        </w:rPr>
        <w:t xml:space="preserve"> los requisitos funcionales y no funcionales del sistema mediante entrevistas con </w:t>
      </w:r>
      <w:proofErr w:type="spellStart"/>
      <w:r w:rsidRPr="000E5D22">
        <w:rPr>
          <w:rFonts w:ascii="Arial" w:eastAsia="Georgia" w:hAnsi="Arial" w:cs="Arial"/>
          <w:sz w:val="24"/>
          <w:szCs w:val="24"/>
        </w:rPr>
        <w:t>stakeholders</w:t>
      </w:r>
      <w:proofErr w:type="spellEnd"/>
      <w:r w:rsidRPr="000E5D22">
        <w:rPr>
          <w:rFonts w:ascii="Arial" w:eastAsia="Georgia" w:hAnsi="Arial" w:cs="Arial"/>
          <w:sz w:val="24"/>
          <w:szCs w:val="24"/>
        </w:rPr>
        <w:t xml:space="preserve"> y análisis detallado de procesos actuales</w:t>
      </w:r>
    </w:p>
    <w:p w14:paraId="02C6E790"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Diseñar</w:t>
      </w:r>
      <w:r w:rsidRPr="000E5D22">
        <w:rPr>
          <w:rFonts w:ascii="Arial" w:eastAsia="Georgia" w:hAnsi="Arial" w:cs="Arial"/>
          <w:sz w:val="24"/>
          <w:szCs w:val="24"/>
        </w:rPr>
        <w:t xml:space="preserve"> una arquitectura robusta, escalable y segura que cumpla con estándares internacionales de salud digital</w:t>
      </w:r>
    </w:p>
    <w:p w14:paraId="23AE3FE7"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Modelar</w:t>
      </w:r>
      <w:r w:rsidRPr="000E5D22">
        <w:rPr>
          <w:rFonts w:ascii="Arial" w:hAnsi="Arial" w:cs="Arial"/>
          <w:sz w:val="24"/>
          <w:szCs w:val="24"/>
        </w:rPr>
        <w:t xml:space="preserve"> todos los aspectos del sistema utilizando diagramas UML (casos de uso, clases, secuencia, componentes, despliegue)</w:t>
      </w:r>
    </w:p>
    <w:p w14:paraId="6ED64A6C"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Implementar</w:t>
      </w:r>
      <w:r w:rsidRPr="000E5D22">
        <w:rPr>
          <w:rFonts w:ascii="Arial" w:eastAsia="Georgia" w:hAnsi="Arial" w:cs="Arial"/>
          <w:sz w:val="24"/>
          <w:szCs w:val="24"/>
        </w:rPr>
        <w:t xml:space="preserve"> módulos funcionales siguiendo prácticas ágiles e iterativas durante la fase de construcción</w:t>
      </w:r>
    </w:p>
    <w:p w14:paraId="2DF20959"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Asegurar</w:t>
      </w:r>
      <w:r w:rsidRPr="000E5D22">
        <w:rPr>
          <w:rFonts w:ascii="Arial" w:eastAsia="Georgia" w:hAnsi="Arial" w:cs="Arial"/>
          <w:sz w:val="24"/>
          <w:szCs w:val="24"/>
        </w:rPr>
        <w:t xml:space="preserve"> la conformidad con regulaciones de privacidad de datos (HIPAA, GDPR) y normativas de seguridad informática</w:t>
      </w:r>
    </w:p>
    <w:p w14:paraId="395D5567"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lastRenderedPageBreak/>
        <w:t>Integrar</w:t>
      </w:r>
      <w:r w:rsidRPr="000E5D22">
        <w:rPr>
          <w:rFonts w:ascii="Arial" w:eastAsia="Georgia" w:hAnsi="Arial" w:cs="Arial"/>
          <w:sz w:val="24"/>
          <w:szCs w:val="24"/>
        </w:rPr>
        <w:t xml:space="preserve"> el nuevo sistema con los sistemas legados existentes utilizando estándares como HL7 y FHIR</w:t>
      </w:r>
    </w:p>
    <w:p w14:paraId="4CA2217D"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Validar</w:t>
      </w:r>
      <w:r w:rsidRPr="000E5D22">
        <w:rPr>
          <w:rFonts w:ascii="Arial" w:eastAsia="Georgia" w:hAnsi="Arial" w:cs="Arial"/>
          <w:sz w:val="24"/>
          <w:szCs w:val="24"/>
        </w:rPr>
        <w:t xml:space="preserve"> el sistema mediante pruebas unitarias, de integración y de aceptación exhaustivas</w:t>
      </w:r>
    </w:p>
    <w:p w14:paraId="02EBA6C9"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Capacitar</w:t>
      </w:r>
      <w:r w:rsidRPr="000E5D22">
        <w:rPr>
          <w:rFonts w:ascii="Arial" w:eastAsia="Georgia" w:hAnsi="Arial" w:cs="Arial"/>
          <w:sz w:val="24"/>
          <w:szCs w:val="24"/>
        </w:rPr>
        <w:t xml:space="preserve"> al personal de la institución en el uso correcto y seguro del sistema</w:t>
      </w:r>
    </w:p>
    <w:p w14:paraId="256A0F7D"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Desplegar</w:t>
      </w:r>
      <w:r w:rsidRPr="000E5D22">
        <w:rPr>
          <w:rFonts w:ascii="Arial" w:eastAsia="Georgia" w:hAnsi="Arial" w:cs="Arial"/>
          <w:sz w:val="24"/>
          <w:szCs w:val="24"/>
        </w:rPr>
        <w:t xml:space="preserve"> el sistema en ambiente de producción con </w:t>
      </w:r>
      <w:proofErr w:type="gramStart"/>
      <w:r w:rsidRPr="000E5D22">
        <w:rPr>
          <w:rFonts w:ascii="Arial" w:eastAsia="Georgia" w:hAnsi="Arial" w:cs="Arial"/>
          <w:sz w:val="24"/>
          <w:szCs w:val="24"/>
        </w:rPr>
        <w:t>cero impacto operativo</w:t>
      </w:r>
      <w:proofErr w:type="gramEnd"/>
    </w:p>
    <w:p w14:paraId="70E0F72A" w14:textId="77777777" w:rsidR="00CA1C2B" w:rsidRPr="000E5D22" w:rsidRDefault="00000000">
      <w:pPr>
        <w:numPr>
          <w:ilvl w:val="0"/>
          <w:numId w:val="34"/>
        </w:numPr>
        <w:rPr>
          <w:rFonts w:ascii="Arial" w:hAnsi="Arial" w:cs="Arial"/>
          <w:sz w:val="24"/>
          <w:szCs w:val="24"/>
        </w:rPr>
      </w:pPr>
      <w:r w:rsidRPr="000E5D22">
        <w:rPr>
          <w:rFonts w:ascii="Arial" w:hAnsi="Arial" w:cs="Arial"/>
          <w:b/>
          <w:sz w:val="24"/>
          <w:szCs w:val="24"/>
        </w:rPr>
        <w:t>Monitorear</w:t>
      </w:r>
      <w:r w:rsidRPr="000E5D22">
        <w:rPr>
          <w:rFonts w:ascii="Arial" w:eastAsia="Georgia" w:hAnsi="Arial" w:cs="Arial"/>
          <w:sz w:val="24"/>
          <w:szCs w:val="24"/>
        </w:rPr>
        <w:t xml:space="preserve"> el rendimiento del sistema y realizar optimizaciones durante la fase de transición y </w:t>
      </w:r>
      <w:proofErr w:type="spellStart"/>
      <w:r w:rsidRPr="000E5D22">
        <w:rPr>
          <w:rFonts w:ascii="Arial" w:eastAsia="Georgia" w:hAnsi="Arial" w:cs="Arial"/>
          <w:sz w:val="24"/>
          <w:szCs w:val="24"/>
        </w:rPr>
        <w:t>post-implementación</w:t>
      </w:r>
      <w:proofErr w:type="spellEnd"/>
    </w:p>
    <w:p w14:paraId="0177056A" w14:textId="77777777" w:rsidR="00CA1C2B" w:rsidRPr="000E5D22" w:rsidRDefault="00000000" w:rsidP="0014357B">
      <w:pPr>
        <w:pStyle w:val="Ttulo2"/>
      </w:pPr>
      <w:bookmarkStart w:id="125" w:name="bm_10_2_fases_del_proyecto_unifie_3ef46b"/>
      <w:bookmarkStart w:id="126" w:name="_Toc215410899"/>
      <w:r w:rsidRPr="000E5D22">
        <w:t>10.2 Fases del Proyecto (</w:t>
      </w:r>
      <w:proofErr w:type="spellStart"/>
      <w:r w:rsidRPr="000E5D22">
        <w:t>Unified</w:t>
      </w:r>
      <w:proofErr w:type="spellEnd"/>
      <w:r w:rsidRPr="000E5D22">
        <w:t xml:space="preserve"> </w:t>
      </w:r>
      <w:proofErr w:type="spellStart"/>
      <w:r w:rsidRPr="000E5D22">
        <w:t>Process</w:t>
      </w:r>
      <w:proofErr w:type="spellEnd"/>
      <w:r w:rsidRPr="000E5D22">
        <w:t>)</w:t>
      </w:r>
      <w:bookmarkEnd w:id="125"/>
      <w:bookmarkEnd w:id="126"/>
    </w:p>
    <w:p w14:paraId="4E17706D" w14:textId="77777777" w:rsidR="00CA1C2B" w:rsidRPr="000E5D22" w:rsidRDefault="00000000" w:rsidP="008A0E3B">
      <w:pPr>
        <w:pStyle w:val="Ttulo3"/>
      </w:pPr>
      <w:bookmarkStart w:id="127" w:name="fase_1_inicio_incepción_2_semanas"/>
      <w:bookmarkStart w:id="128" w:name="_Toc215410900"/>
      <w:r w:rsidRPr="000E5D22">
        <w:t>FASE 1: INICIO (Incepción) - 2 semanas</w:t>
      </w:r>
      <w:bookmarkEnd w:id="127"/>
      <w:bookmarkEnd w:id="128"/>
    </w:p>
    <w:p w14:paraId="7440D2EC" w14:textId="77777777" w:rsidR="00CA1C2B" w:rsidRPr="000E5D22" w:rsidRDefault="00000000">
      <w:pPr>
        <w:spacing w:after="210"/>
        <w:rPr>
          <w:rFonts w:ascii="Arial" w:hAnsi="Arial" w:cs="Arial"/>
          <w:sz w:val="24"/>
          <w:szCs w:val="24"/>
        </w:rPr>
      </w:pPr>
      <w:r w:rsidRPr="000E5D22">
        <w:rPr>
          <w:rFonts w:ascii="Arial" w:hAnsi="Arial" w:cs="Arial"/>
          <w:b/>
          <w:sz w:val="24"/>
          <w:szCs w:val="24"/>
        </w:rPr>
        <w:t>Objetivos:</w:t>
      </w:r>
    </w:p>
    <w:p w14:paraId="75E89E6B" w14:textId="77777777" w:rsidR="00CA1C2B" w:rsidRPr="000E5D22" w:rsidRDefault="00000000">
      <w:pPr>
        <w:numPr>
          <w:ilvl w:val="0"/>
          <w:numId w:val="35"/>
        </w:numPr>
        <w:rPr>
          <w:rFonts w:ascii="Arial" w:hAnsi="Arial" w:cs="Arial"/>
          <w:sz w:val="24"/>
          <w:szCs w:val="24"/>
        </w:rPr>
      </w:pPr>
      <w:r w:rsidRPr="000E5D22">
        <w:rPr>
          <w:rFonts w:ascii="Arial" w:eastAsia="Georgia" w:hAnsi="Arial" w:cs="Arial"/>
          <w:sz w:val="24"/>
          <w:szCs w:val="24"/>
        </w:rPr>
        <w:t>Definir visión y alcance del proyecto</w:t>
      </w:r>
    </w:p>
    <w:p w14:paraId="78126448" w14:textId="77777777" w:rsidR="00CA1C2B" w:rsidRPr="000E5D22" w:rsidRDefault="00000000">
      <w:pPr>
        <w:numPr>
          <w:ilvl w:val="0"/>
          <w:numId w:val="35"/>
        </w:numPr>
        <w:rPr>
          <w:rFonts w:ascii="Arial" w:hAnsi="Arial" w:cs="Arial"/>
          <w:sz w:val="24"/>
          <w:szCs w:val="24"/>
        </w:rPr>
      </w:pPr>
      <w:r w:rsidRPr="000E5D22">
        <w:rPr>
          <w:rFonts w:ascii="Arial" w:hAnsi="Arial" w:cs="Arial"/>
          <w:sz w:val="24"/>
          <w:szCs w:val="24"/>
        </w:rPr>
        <w:t xml:space="preserve">Identificar </w:t>
      </w:r>
      <w:proofErr w:type="spellStart"/>
      <w:r w:rsidRPr="000E5D22">
        <w:rPr>
          <w:rFonts w:ascii="Arial" w:hAnsi="Arial" w:cs="Arial"/>
          <w:sz w:val="24"/>
          <w:szCs w:val="24"/>
        </w:rPr>
        <w:t>stakeholders</w:t>
      </w:r>
      <w:proofErr w:type="spellEnd"/>
    </w:p>
    <w:p w14:paraId="749E1045" w14:textId="77777777" w:rsidR="00CA1C2B" w:rsidRPr="000E5D22" w:rsidRDefault="00000000">
      <w:pPr>
        <w:numPr>
          <w:ilvl w:val="0"/>
          <w:numId w:val="35"/>
        </w:numPr>
        <w:rPr>
          <w:rFonts w:ascii="Arial" w:hAnsi="Arial" w:cs="Arial"/>
          <w:sz w:val="24"/>
          <w:szCs w:val="24"/>
        </w:rPr>
      </w:pPr>
      <w:r w:rsidRPr="000E5D22">
        <w:rPr>
          <w:rFonts w:ascii="Arial" w:hAnsi="Arial" w:cs="Arial"/>
          <w:sz w:val="24"/>
          <w:szCs w:val="24"/>
        </w:rPr>
        <w:t>Listar riesgos principales</w:t>
      </w:r>
    </w:p>
    <w:p w14:paraId="6EE3197B" w14:textId="77777777" w:rsidR="00CA1C2B" w:rsidRPr="000E5D22" w:rsidRDefault="00000000">
      <w:pPr>
        <w:numPr>
          <w:ilvl w:val="0"/>
          <w:numId w:val="35"/>
        </w:numPr>
        <w:rPr>
          <w:rFonts w:ascii="Arial" w:hAnsi="Arial" w:cs="Arial"/>
          <w:sz w:val="24"/>
          <w:szCs w:val="24"/>
        </w:rPr>
      </w:pPr>
      <w:r w:rsidRPr="000E5D22">
        <w:rPr>
          <w:rFonts w:ascii="Arial" w:hAnsi="Arial" w:cs="Arial"/>
          <w:sz w:val="24"/>
          <w:szCs w:val="24"/>
        </w:rPr>
        <w:t>Estimar recursos y presupuesto</w:t>
      </w:r>
    </w:p>
    <w:p w14:paraId="19556B9D" w14:textId="77777777" w:rsidR="00CA1C2B" w:rsidRPr="000E5D22" w:rsidRDefault="00000000">
      <w:pPr>
        <w:spacing w:after="210"/>
        <w:rPr>
          <w:rFonts w:ascii="Arial" w:hAnsi="Arial" w:cs="Arial"/>
          <w:sz w:val="24"/>
          <w:szCs w:val="24"/>
        </w:rPr>
      </w:pPr>
      <w:r w:rsidRPr="000E5D22">
        <w:rPr>
          <w:rFonts w:ascii="Arial" w:hAnsi="Arial" w:cs="Arial"/>
          <w:b/>
          <w:sz w:val="24"/>
          <w:szCs w:val="24"/>
        </w:rPr>
        <w:t>Entregables:</w:t>
      </w:r>
    </w:p>
    <w:p w14:paraId="7D0E171C" w14:textId="77777777" w:rsidR="00CA1C2B" w:rsidRPr="000E5D22" w:rsidRDefault="00000000">
      <w:pPr>
        <w:numPr>
          <w:ilvl w:val="0"/>
          <w:numId w:val="36"/>
        </w:numPr>
        <w:rPr>
          <w:rFonts w:ascii="Arial" w:hAnsi="Arial" w:cs="Arial"/>
          <w:sz w:val="24"/>
          <w:szCs w:val="24"/>
        </w:rPr>
      </w:pPr>
      <w:r w:rsidRPr="000E5D22">
        <w:rPr>
          <w:rFonts w:ascii="Arial" w:eastAsia="Georgia" w:hAnsi="Arial" w:cs="Arial"/>
          <w:sz w:val="24"/>
          <w:szCs w:val="24"/>
        </w:rPr>
        <w:t>Documento de Visión</w:t>
      </w:r>
    </w:p>
    <w:p w14:paraId="20998C67" w14:textId="77777777" w:rsidR="00CA1C2B" w:rsidRPr="000E5D22" w:rsidRDefault="00000000">
      <w:pPr>
        <w:numPr>
          <w:ilvl w:val="0"/>
          <w:numId w:val="36"/>
        </w:numPr>
        <w:rPr>
          <w:rFonts w:ascii="Arial" w:hAnsi="Arial" w:cs="Arial"/>
          <w:sz w:val="24"/>
          <w:szCs w:val="24"/>
        </w:rPr>
      </w:pPr>
      <w:r w:rsidRPr="000E5D22">
        <w:rPr>
          <w:rFonts w:ascii="Arial" w:hAnsi="Arial" w:cs="Arial"/>
          <w:sz w:val="24"/>
          <w:szCs w:val="24"/>
        </w:rPr>
        <w:t>Modelo inicial de Casos de Uso (10-20%)</w:t>
      </w:r>
    </w:p>
    <w:p w14:paraId="3DAC0F61" w14:textId="77777777" w:rsidR="00CA1C2B" w:rsidRPr="000E5D22" w:rsidRDefault="00000000">
      <w:pPr>
        <w:numPr>
          <w:ilvl w:val="0"/>
          <w:numId w:val="36"/>
        </w:numPr>
        <w:rPr>
          <w:rFonts w:ascii="Arial" w:hAnsi="Arial" w:cs="Arial"/>
          <w:sz w:val="24"/>
          <w:szCs w:val="24"/>
        </w:rPr>
      </w:pPr>
      <w:r w:rsidRPr="000E5D22">
        <w:rPr>
          <w:rFonts w:ascii="Arial" w:hAnsi="Arial" w:cs="Arial"/>
          <w:sz w:val="24"/>
          <w:szCs w:val="24"/>
        </w:rPr>
        <w:t>Plan del Proyecto</w:t>
      </w:r>
    </w:p>
    <w:p w14:paraId="0CD6CC6A" w14:textId="77777777" w:rsidR="00CA1C2B" w:rsidRPr="000E5D22" w:rsidRDefault="00000000">
      <w:pPr>
        <w:numPr>
          <w:ilvl w:val="0"/>
          <w:numId w:val="36"/>
        </w:numPr>
        <w:rPr>
          <w:rFonts w:ascii="Arial" w:hAnsi="Arial" w:cs="Arial"/>
          <w:sz w:val="24"/>
          <w:szCs w:val="24"/>
        </w:rPr>
      </w:pPr>
      <w:r w:rsidRPr="000E5D22">
        <w:rPr>
          <w:rFonts w:ascii="Arial" w:hAnsi="Arial" w:cs="Arial"/>
          <w:sz w:val="24"/>
          <w:szCs w:val="24"/>
        </w:rPr>
        <w:t>Matriz de Riesgos</w:t>
      </w:r>
    </w:p>
    <w:p w14:paraId="276CBF9F" w14:textId="77777777" w:rsidR="00CA1C2B" w:rsidRPr="000E5D22" w:rsidRDefault="00000000">
      <w:pPr>
        <w:spacing w:after="210"/>
        <w:rPr>
          <w:rFonts w:ascii="Arial" w:hAnsi="Arial" w:cs="Arial"/>
          <w:sz w:val="24"/>
          <w:szCs w:val="24"/>
        </w:rPr>
      </w:pPr>
      <w:r w:rsidRPr="000E5D22">
        <w:rPr>
          <w:rFonts w:ascii="Arial" w:hAnsi="Arial" w:cs="Arial"/>
          <w:b/>
          <w:sz w:val="24"/>
          <w:szCs w:val="24"/>
        </w:rPr>
        <w:t>Hitos:</w:t>
      </w:r>
    </w:p>
    <w:p w14:paraId="12000AAF" w14:textId="77777777" w:rsidR="00CA1C2B" w:rsidRPr="000E5D22" w:rsidRDefault="00000000">
      <w:pPr>
        <w:numPr>
          <w:ilvl w:val="0"/>
          <w:numId w:val="37"/>
        </w:numPr>
        <w:rPr>
          <w:rFonts w:ascii="Arial" w:hAnsi="Arial" w:cs="Arial"/>
          <w:sz w:val="24"/>
          <w:szCs w:val="24"/>
        </w:rPr>
      </w:pPr>
      <w:r w:rsidRPr="000E5D22">
        <w:rPr>
          <w:rFonts w:ascii="Arial" w:eastAsia="Georgia" w:hAnsi="Arial" w:cs="Arial"/>
          <w:sz w:val="24"/>
          <w:szCs w:val="24"/>
        </w:rPr>
        <w:t>Aprobación del Documento de Visión</w:t>
      </w:r>
    </w:p>
    <w:p w14:paraId="26A69FD6" w14:textId="77777777" w:rsidR="00CA1C2B" w:rsidRPr="000E5D22" w:rsidRDefault="00000000">
      <w:pPr>
        <w:numPr>
          <w:ilvl w:val="0"/>
          <w:numId w:val="37"/>
        </w:numPr>
        <w:rPr>
          <w:rFonts w:ascii="Arial" w:hAnsi="Arial" w:cs="Arial"/>
          <w:sz w:val="24"/>
          <w:szCs w:val="24"/>
        </w:rPr>
      </w:pPr>
      <w:r w:rsidRPr="000E5D22">
        <w:rPr>
          <w:rFonts w:ascii="Arial" w:eastAsia="Georgia" w:hAnsi="Arial" w:cs="Arial"/>
          <w:sz w:val="24"/>
          <w:szCs w:val="24"/>
        </w:rPr>
        <w:t>Identificación de Arquitectura Base</w:t>
      </w:r>
    </w:p>
    <w:p w14:paraId="614E9A6C" w14:textId="77777777" w:rsidR="00CA1C2B" w:rsidRPr="000E5D22" w:rsidRDefault="00000000">
      <w:pPr>
        <w:rPr>
          <w:rFonts w:ascii="Arial" w:hAnsi="Arial" w:cs="Arial"/>
          <w:sz w:val="24"/>
          <w:szCs w:val="24"/>
        </w:rPr>
      </w:pPr>
      <w:r w:rsidRPr="000E5D22">
        <w:rPr>
          <w:rFonts w:ascii="Arial" w:hAnsi="Arial" w:cs="Arial"/>
          <w:sz w:val="24"/>
          <w:szCs w:val="24"/>
        </w:rPr>
        <w:pict w14:anchorId="0A4E6C8B">
          <v:rect id="_x0000_i1047" style="width:434.5pt;height:.05pt" o:hralign="center" o:hrstd="t" o:hr="t"/>
        </w:pict>
      </w:r>
    </w:p>
    <w:p w14:paraId="1F871E97" w14:textId="77777777" w:rsidR="00CA1C2B" w:rsidRPr="000E5D22" w:rsidRDefault="00000000" w:rsidP="00EB39C6">
      <w:pPr>
        <w:pStyle w:val="Ttulo3"/>
      </w:pPr>
      <w:bookmarkStart w:id="129" w:name="fase_2_elaboración_4_semanas"/>
      <w:bookmarkStart w:id="130" w:name="_Toc215410901"/>
      <w:r w:rsidRPr="000E5D22">
        <w:t>FASE 2: ELABORACIÓN - 4 semanas</w:t>
      </w:r>
      <w:bookmarkEnd w:id="129"/>
      <w:bookmarkEnd w:id="130"/>
    </w:p>
    <w:p w14:paraId="1DAD5C47" w14:textId="77777777" w:rsidR="00CA1C2B" w:rsidRPr="000E5D22" w:rsidRDefault="00000000">
      <w:pPr>
        <w:spacing w:after="210"/>
        <w:rPr>
          <w:rFonts w:ascii="Arial" w:hAnsi="Arial" w:cs="Arial"/>
          <w:sz w:val="24"/>
          <w:szCs w:val="24"/>
        </w:rPr>
      </w:pPr>
      <w:r w:rsidRPr="000E5D22">
        <w:rPr>
          <w:rFonts w:ascii="Arial" w:hAnsi="Arial" w:cs="Arial"/>
          <w:b/>
          <w:sz w:val="24"/>
          <w:szCs w:val="24"/>
        </w:rPr>
        <w:t>Objetivos:</w:t>
      </w:r>
    </w:p>
    <w:p w14:paraId="1EB9C5F8" w14:textId="77777777" w:rsidR="00CA1C2B" w:rsidRPr="000E5D22" w:rsidRDefault="00000000">
      <w:pPr>
        <w:numPr>
          <w:ilvl w:val="0"/>
          <w:numId w:val="38"/>
        </w:numPr>
        <w:rPr>
          <w:rFonts w:ascii="Arial" w:hAnsi="Arial" w:cs="Arial"/>
          <w:sz w:val="24"/>
          <w:szCs w:val="24"/>
        </w:rPr>
      </w:pPr>
      <w:r w:rsidRPr="000E5D22">
        <w:rPr>
          <w:rFonts w:ascii="Arial" w:hAnsi="Arial" w:cs="Arial"/>
          <w:sz w:val="24"/>
          <w:szCs w:val="24"/>
        </w:rPr>
        <w:t>Refinar requisitos y casos de uso</w:t>
      </w:r>
    </w:p>
    <w:p w14:paraId="57EC7B15" w14:textId="77777777" w:rsidR="00CA1C2B" w:rsidRPr="000E5D22" w:rsidRDefault="00000000">
      <w:pPr>
        <w:numPr>
          <w:ilvl w:val="0"/>
          <w:numId w:val="38"/>
        </w:numPr>
        <w:rPr>
          <w:rFonts w:ascii="Arial" w:hAnsi="Arial" w:cs="Arial"/>
          <w:sz w:val="24"/>
          <w:szCs w:val="24"/>
        </w:rPr>
      </w:pPr>
      <w:r w:rsidRPr="000E5D22">
        <w:rPr>
          <w:rFonts w:ascii="Arial" w:eastAsia="Georgia" w:hAnsi="Arial" w:cs="Arial"/>
          <w:sz w:val="24"/>
          <w:szCs w:val="24"/>
        </w:rPr>
        <w:t>Diseñar arquitectura base</w:t>
      </w:r>
    </w:p>
    <w:p w14:paraId="263AB31E" w14:textId="77777777" w:rsidR="00CA1C2B" w:rsidRPr="000E5D22" w:rsidRDefault="00000000">
      <w:pPr>
        <w:numPr>
          <w:ilvl w:val="0"/>
          <w:numId w:val="38"/>
        </w:numPr>
        <w:rPr>
          <w:rFonts w:ascii="Arial" w:hAnsi="Arial" w:cs="Arial"/>
          <w:sz w:val="24"/>
          <w:szCs w:val="24"/>
        </w:rPr>
      </w:pPr>
      <w:r w:rsidRPr="000E5D22">
        <w:rPr>
          <w:rFonts w:ascii="Arial" w:hAnsi="Arial" w:cs="Arial"/>
          <w:sz w:val="24"/>
          <w:szCs w:val="24"/>
        </w:rPr>
        <w:t>Mitigar riesgos principales</w:t>
      </w:r>
    </w:p>
    <w:p w14:paraId="34F63B40" w14:textId="77777777" w:rsidR="00CA1C2B" w:rsidRPr="000E5D22" w:rsidRDefault="00000000">
      <w:pPr>
        <w:numPr>
          <w:ilvl w:val="0"/>
          <w:numId w:val="38"/>
        </w:numPr>
        <w:rPr>
          <w:rFonts w:ascii="Arial" w:hAnsi="Arial" w:cs="Arial"/>
          <w:sz w:val="24"/>
          <w:szCs w:val="24"/>
        </w:rPr>
      </w:pPr>
      <w:r w:rsidRPr="000E5D22">
        <w:rPr>
          <w:rFonts w:ascii="Arial" w:hAnsi="Arial" w:cs="Arial"/>
          <w:sz w:val="24"/>
          <w:szCs w:val="24"/>
        </w:rPr>
        <w:t>Crear prototipo explorador</w:t>
      </w:r>
    </w:p>
    <w:p w14:paraId="654BC650" w14:textId="77777777" w:rsidR="00CA1C2B" w:rsidRPr="000E5D22" w:rsidRDefault="00000000">
      <w:pPr>
        <w:spacing w:after="210"/>
        <w:rPr>
          <w:rFonts w:ascii="Arial" w:hAnsi="Arial" w:cs="Arial"/>
          <w:sz w:val="24"/>
          <w:szCs w:val="24"/>
        </w:rPr>
      </w:pPr>
      <w:r w:rsidRPr="000E5D22">
        <w:rPr>
          <w:rFonts w:ascii="Arial" w:hAnsi="Arial" w:cs="Arial"/>
          <w:b/>
          <w:sz w:val="24"/>
          <w:szCs w:val="24"/>
        </w:rPr>
        <w:t>Actividades:</w:t>
      </w:r>
    </w:p>
    <w:p w14:paraId="2703D084" w14:textId="77777777" w:rsidR="00CA1C2B" w:rsidRPr="000E5D22" w:rsidRDefault="00000000">
      <w:pPr>
        <w:numPr>
          <w:ilvl w:val="0"/>
          <w:numId w:val="39"/>
        </w:numPr>
        <w:rPr>
          <w:rFonts w:ascii="Arial" w:hAnsi="Arial" w:cs="Arial"/>
          <w:sz w:val="24"/>
          <w:szCs w:val="24"/>
        </w:rPr>
      </w:pPr>
      <w:r w:rsidRPr="000E5D22">
        <w:rPr>
          <w:rFonts w:ascii="Arial" w:eastAsia="Georgia" w:hAnsi="Arial" w:cs="Arial"/>
          <w:sz w:val="24"/>
          <w:szCs w:val="24"/>
        </w:rPr>
        <w:lastRenderedPageBreak/>
        <w:t>Análisis detallado de requisitos</w:t>
      </w:r>
    </w:p>
    <w:p w14:paraId="58632F8B" w14:textId="77777777" w:rsidR="00CA1C2B" w:rsidRPr="000E5D22" w:rsidRDefault="00000000">
      <w:pPr>
        <w:numPr>
          <w:ilvl w:val="0"/>
          <w:numId w:val="39"/>
        </w:numPr>
        <w:rPr>
          <w:rFonts w:ascii="Arial" w:hAnsi="Arial" w:cs="Arial"/>
          <w:sz w:val="24"/>
          <w:szCs w:val="24"/>
        </w:rPr>
      </w:pPr>
      <w:r w:rsidRPr="000E5D22">
        <w:rPr>
          <w:rFonts w:ascii="Arial" w:eastAsia="Georgia" w:hAnsi="Arial" w:cs="Arial"/>
          <w:sz w:val="24"/>
          <w:szCs w:val="24"/>
        </w:rPr>
        <w:t>Diseño de arquitectura</w:t>
      </w:r>
    </w:p>
    <w:p w14:paraId="7023CE4C" w14:textId="77777777" w:rsidR="00CA1C2B" w:rsidRPr="000E5D22" w:rsidRDefault="00000000">
      <w:pPr>
        <w:numPr>
          <w:ilvl w:val="0"/>
          <w:numId w:val="39"/>
        </w:numPr>
        <w:rPr>
          <w:rFonts w:ascii="Arial" w:hAnsi="Arial" w:cs="Arial"/>
          <w:sz w:val="24"/>
          <w:szCs w:val="24"/>
        </w:rPr>
      </w:pPr>
      <w:r w:rsidRPr="000E5D22">
        <w:rPr>
          <w:rFonts w:ascii="Arial" w:eastAsia="Georgia" w:hAnsi="Arial" w:cs="Arial"/>
          <w:sz w:val="24"/>
          <w:szCs w:val="24"/>
        </w:rPr>
        <w:t>Creación de modelos UML</w:t>
      </w:r>
    </w:p>
    <w:p w14:paraId="28AE1B8B" w14:textId="77777777" w:rsidR="00CA1C2B" w:rsidRPr="000E5D22" w:rsidRDefault="00000000">
      <w:pPr>
        <w:numPr>
          <w:ilvl w:val="0"/>
          <w:numId w:val="39"/>
        </w:numPr>
        <w:rPr>
          <w:rFonts w:ascii="Arial" w:hAnsi="Arial" w:cs="Arial"/>
          <w:sz w:val="24"/>
          <w:szCs w:val="24"/>
        </w:rPr>
      </w:pPr>
      <w:r w:rsidRPr="000E5D22">
        <w:rPr>
          <w:rFonts w:ascii="Arial" w:hAnsi="Arial" w:cs="Arial"/>
          <w:sz w:val="24"/>
          <w:szCs w:val="24"/>
        </w:rPr>
        <w:t>Prototipo de interfaz</w:t>
      </w:r>
    </w:p>
    <w:p w14:paraId="3A63668F" w14:textId="77777777" w:rsidR="00CA1C2B" w:rsidRPr="000E5D22" w:rsidRDefault="00000000">
      <w:pPr>
        <w:numPr>
          <w:ilvl w:val="0"/>
          <w:numId w:val="39"/>
        </w:numPr>
        <w:rPr>
          <w:rFonts w:ascii="Arial" w:hAnsi="Arial" w:cs="Arial"/>
          <w:sz w:val="24"/>
          <w:szCs w:val="24"/>
        </w:rPr>
      </w:pPr>
      <w:r w:rsidRPr="000E5D22">
        <w:rPr>
          <w:rFonts w:ascii="Arial" w:eastAsia="Georgia" w:hAnsi="Arial" w:cs="Arial"/>
          <w:sz w:val="24"/>
          <w:szCs w:val="24"/>
        </w:rPr>
        <w:t xml:space="preserve">Validación con </w:t>
      </w:r>
      <w:proofErr w:type="spellStart"/>
      <w:r w:rsidRPr="000E5D22">
        <w:rPr>
          <w:rFonts w:ascii="Arial" w:eastAsia="Georgia" w:hAnsi="Arial" w:cs="Arial"/>
          <w:sz w:val="24"/>
          <w:szCs w:val="24"/>
        </w:rPr>
        <w:t>stakeholders</w:t>
      </w:r>
      <w:proofErr w:type="spellEnd"/>
    </w:p>
    <w:p w14:paraId="1262453B" w14:textId="77777777" w:rsidR="00CA1C2B" w:rsidRPr="000E5D22" w:rsidRDefault="00000000">
      <w:pPr>
        <w:spacing w:after="210"/>
        <w:rPr>
          <w:rFonts w:ascii="Arial" w:hAnsi="Arial" w:cs="Arial"/>
          <w:sz w:val="24"/>
          <w:szCs w:val="24"/>
        </w:rPr>
      </w:pPr>
      <w:r w:rsidRPr="000E5D22">
        <w:rPr>
          <w:rFonts w:ascii="Arial" w:hAnsi="Arial" w:cs="Arial"/>
          <w:b/>
          <w:sz w:val="24"/>
          <w:szCs w:val="24"/>
        </w:rPr>
        <w:t>Entregables:</w:t>
      </w:r>
    </w:p>
    <w:p w14:paraId="5F06B4A2" w14:textId="77777777" w:rsidR="00CA1C2B" w:rsidRPr="000E5D22" w:rsidRDefault="00000000">
      <w:pPr>
        <w:numPr>
          <w:ilvl w:val="0"/>
          <w:numId w:val="40"/>
        </w:numPr>
        <w:rPr>
          <w:rFonts w:ascii="Arial" w:hAnsi="Arial" w:cs="Arial"/>
          <w:sz w:val="24"/>
          <w:szCs w:val="24"/>
        </w:rPr>
      </w:pPr>
      <w:r w:rsidRPr="000E5D22">
        <w:rPr>
          <w:rFonts w:ascii="Arial" w:hAnsi="Arial" w:cs="Arial"/>
          <w:sz w:val="24"/>
          <w:szCs w:val="24"/>
        </w:rPr>
        <w:t>Casos de Uso Completos (80%)</w:t>
      </w:r>
    </w:p>
    <w:p w14:paraId="1F4CA0A4" w14:textId="77777777" w:rsidR="00CA1C2B" w:rsidRPr="000E5D22" w:rsidRDefault="00000000">
      <w:pPr>
        <w:numPr>
          <w:ilvl w:val="0"/>
          <w:numId w:val="40"/>
        </w:numPr>
        <w:rPr>
          <w:rFonts w:ascii="Arial" w:hAnsi="Arial" w:cs="Arial"/>
          <w:sz w:val="24"/>
          <w:szCs w:val="24"/>
        </w:rPr>
      </w:pPr>
      <w:r w:rsidRPr="000E5D22">
        <w:rPr>
          <w:rFonts w:ascii="Arial" w:eastAsia="Georgia" w:hAnsi="Arial" w:cs="Arial"/>
          <w:sz w:val="24"/>
          <w:szCs w:val="24"/>
        </w:rPr>
        <w:t>Diseño de Arquitectura</w:t>
      </w:r>
    </w:p>
    <w:p w14:paraId="59BB7BBC" w14:textId="77777777" w:rsidR="00CA1C2B" w:rsidRPr="000E5D22" w:rsidRDefault="00000000">
      <w:pPr>
        <w:numPr>
          <w:ilvl w:val="0"/>
          <w:numId w:val="40"/>
        </w:numPr>
        <w:rPr>
          <w:rFonts w:ascii="Arial" w:hAnsi="Arial" w:cs="Arial"/>
          <w:sz w:val="24"/>
          <w:szCs w:val="24"/>
        </w:rPr>
      </w:pPr>
      <w:r w:rsidRPr="000E5D22">
        <w:rPr>
          <w:rFonts w:ascii="Arial" w:hAnsi="Arial" w:cs="Arial"/>
          <w:sz w:val="24"/>
          <w:szCs w:val="24"/>
        </w:rPr>
        <w:t>Modelos UML (Clases, Casos de Uso, Secuencia)</w:t>
      </w:r>
    </w:p>
    <w:p w14:paraId="0886B211" w14:textId="77777777" w:rsidR="00CA1C2B" w:rsidRPr="000E5D22" w:rsidRDefault="00000000">
      <w:pPr>
        <w:numPr>
          <w:ilvl w:val="0"/>
          <w:numId w:val="40"/>
        </w:numPr>
        <w:rPr>
          <w:rFonts w:ascii="Arial" w:hAnsi="Arial" w:cs="Arial"/>
          <w:sz w:val="24"/>
          <w:szCs w:val="24"/>
        </w:rPr>
      </w:pPr>
      <w:r w:rsidRPr="000E5D22">
        <w:rPr>
          <w:rFonts w:ascii="Arial" w:hAnsi="Arial" w:cs="Arial"/>
          <w:sz w:val="24"/>
          <w:szCs w:val="24"/>
        </w:rPr>
        <w:t>Prototipo de Interfaz</w:t>
      </w:r>
    </w:p>
    <w:p w14:paraId="3269F6B1" w14:textId="77777777" w:rsidR="00CA1C2B" w:rsidRPr="000E5D22" w:rsidRDefault="00000000">
      <w:pPr>
        <w:numPr>
          <w:ilvl w:val="0"/>
          <w:numId w:val="40"/>
        </w:numPr>
        <w:rPr>
          <w:rFonts w:ascii="Arial" w:hAnsi="Arial" w:cs="Arial"/>
          <w:sz w:val="24"/>
          <w:szCs w:val="24"/>
        </w:rPr>
      </w:pPr>
      <w:r w:rsidRPr="000E5D22">
        <w:rPr>
          <w:rFonts w:ascii="Arial" w:eastAsia="Georgia" w:hAnsi="Arial" w:cs="Arial"/>
          <w:sz w:val="24"/>
          <w:szCs w:val="24"/>
        </w:rPr>
        <w:t>Plan de Iteraciones para Construcción</w:t>
      </w:r>
    </w:p>
    <w:p w14:paraId="2629A6D7" w14:textId="77777777" w:rsidR="00CA1C2B" w:rsidRPr="000E5D22" w:rsidRDefault="00000000">
      <w:pPr>
        <w:spacing w:after="210"/>
        <w:rPr>
          <w:rFonts w:ascii="Arial" w:hAnsi="Arial" w:cs="Arial"/>
          <w:sz w:val="24"/>
          <w:szCs w:val="24"/>
        </w:rPr>
      </w:pPr>
      <w:r w:rsidRPr="000E5D22">
        <w:rPr>
          <w:rFonts w:ascii="Arial" w:hAnsi="Arial" w:cs="Arial"/>
          <w:b/>
          <w:sz w:val="24"/>
          <w:szCs w:val="24"/>
        </w:rPr>
        <w:t>Hitos:</w:t>
      </w:r>
    </w:p>
    <w:p w14:paraId="26F244F9" w14:textId="77777777" w:rsidR="00CA1C2B" w:rsidRPr="000E5D22" w:rsidRDefault="00000000">
      <w:pPr>
        <w:numPr>
          <w:ilvl w:val="0"/>
          <w:numId w:val="41"/>
        </w:numPr>
        <w:rPr>
          <w:rFonts w:ascii="Arial" w:hAnsi="Arial" w:cs="Arial"/>
          <w:sz w:val="24"/>
          <w:szCs w:val="24"/>
        </w:rPr>
      </w:pPr>
      <w:r w:rsidRPr="000E5D22">
        <w:rPr>
          <w:rFonts w:ascii="Arial" w:hAnsi="Arial" w:cs="Arial"/>
          <w:sz w:val="24"/>
          <w:szCs w:val="24"/>
        </w:rPr>
        <w:t>Arquitectura Base Aprobada</w:t>
      </w:r>
    </w:p>
    <w:p w14:paraId="374CC725" w14:textId="77777777" w:rsidR="00CA1C2B" w:rsidRPr="000E5D22" w:rsidRDefault="00000000">
      <w:pPr>
        <w:numPr>
          <w:ilvl w:val="0"/>
          <w:numId w:val="41"/>
        </w:numPr>
        <w:rPr>
          <w:rFonts w:ascii="Arial" w:hAnsi="Arial" w:cs="Arial"/>
          <w:sz w:val="24"/>
          <w:szCs w:val="24"/>
        </w:rPr>
      </w:pPr>
      <w:r w:rsidRPr="000E5D22">
        <w:rPr>
          <w:rFonts w:ascii="Arial" w:eastAsia="Georgia" w:hAnsi="Arial" w:cs="Arial"/>
          <w:sz w:val="24"/>
          <w:szCs w:val="24"/>
        </w:rPr>
        <w:t>Riesgos Críticos Mitigados</w:t>
      </w:r>
    </w:p>
    <w:p w14:paraId="1780A33F" w14:textId="77777777" w:rsidR="00CA1C2B" w:rsidRPr="000E5D22" w:rsidRDefault="00000000">
      <w:pPr>
        <w:rPr>
          <w:rFonts w:ascii="Arial" w:hAnsi="Arial" w:cs="Arial"/>
          <w:sz w:val="24"/>
          <w:szCs w:val="24"/>
        </w:rPr>
      </w:pPr>
      <w:r w:rsidRPr="000E5D22">
        <w:rPr>
          <w:rFonts w:ascii="Arial" w:hAnsi="Arial" w:cs="Arial"/>
          <w:sz w:val="24"/>
          <w:szCs w:val="24"/>
        </w:rPr>
        <w:pict w14:anchorId="7DA6BDE6">
          <v:rect id="_x0000_i1048" style="width:434.5pt;height:.05pt" o:hralign="center" o:hrstd="t" o:hr="t"/>
        </w:pict>
      </w:r>
    </w:p>
    <w:p w14:paraId="3D036255" w14:textId="77777777" w:rsidR="00CA1C2B" w:rsidRPr="000E5D22" w:rsidRDefault="00000000" w:rsidP="00867CD3">
      <w:pPr>
        <w:pStyle w:val="Ttulo3"/>
      </w:pPr>
      <w:bookmarkStart w:id="131" w:name="fase_3_construcción_8_semanas"/>
      <w:bookmarkStart w:id="132" w:name="_Toc215410902"/>
      <w:r w:rsidRPr="000E5D22">
        <w:t>FASE 3: CONSTRUCCIÓN - 8 semanas</w:t>
      </w:r>
      <w:bookmarkEnd w:id="131"/>
      <w:bookmarkEnd w:id="132"/>
    </w:p>
    <w:p w14:paraId="45E0246E" w14:textId="77777777" w:rsidR="00CA1C2B" w:rsidRPr="000E5D22" w:rsidRDefault="00000000">
      <w:pPr>
        <w:spacing w:after="210"/>
        <w:rPr>
          <w:rFonts w:ascii="Arial" w:hAnsi="Arial" w:cs="Arial"/>
          <w:sz w:val="24"/>
          <w:szCs w:val="24"/>
        </w:rPr>
      </w:pPr>
      <w:r w:rsidRPr="000E5D22">
        <w:rPr>
          <w:rFonts w:ascii="Arial" w:hAnsi="Arial" w:cs="Arial"/>
          <w:b/>
          <w:sz w:val="24"/>
          <w:szCs w:val="24"/>
        </w:rPr>
        <w:t>Objetivos:</w:t>
      </w:r>
    </w:p>
    <w:p w14:paraId="42E269BA" w14:textId="77777777" w:rsidR="00CA1C2B" w:rsidRPr="000E5D22" w:rsidRDefault="00000000">
      <w:pPr>
        <w:numPr>
          <w:ilvl w:val="0"/>
          <w:numId w:val="42"/>
        </w:numPr>
        <w:rPr>
          <w:rFonts w:ascii="Arial" w:hAnsi="Arial" w:cs="Arial"/>
          <w:sz w:val="24"/>
          <w:szCs w:val="24"/>
        </w:rPr>
      </w:pPr>
      <w:r w:rsidRPr="000E5D22">
        <w:rPr>
          <w:rFonts w:ascii="Arial" w:hAnsi="Arial" w:cs="Arial"/>
          <w:sz w:val="24"/>
          <w:szCs w:val="24"/>
        </w:rPr>
        <w:t>Implementar funcionalidades principales</w:t>
      </w:r>
    </w:p>
    <w:p w14:paraId="02FECF47" w14:textId="77777777" w:rsidR="00CA1C2B" w:rsidRPr="000E5D22" w:rsidRDefault="00000000">
      <w:pPr>
        <w:numPr>
          <w:ilvl w:val="0"/>
          <w:numId w:val="42"/>
        </w:numPr>
        <w:rPr>
          <w:rFonts w:ascii="Arial" w:hAnsi="Arial" w:cs="Arial"/>
          <w:sz w:val="24"/>
          <w:szCs w:val="24"/>
        </w:rPr>
      </w:pPr>
      <w:r w:rsidRPr="000E5D22">
        <w:rPr>
          <w:rFonts w:ascii="Arial" w:hAnsi="Arial" w:cs="Arial"/>
          <w:sz w:val="24"/>
          <w:szCs w:val="24"/>
        </w:rPr>
        <w:t>Desarrollar iterativamente</w:t>
      </w:r>
    </w:p>
    <w:p w14:paraId="04628DF2" w14:textId="77777777" w:rsidR="00CA1C2B" w:rsidRPr="000E5D22" w:rsidRDefault="00000000">
      <w:pPr>
        <w:numPr>
          <w:ilvl w:val="0"/>
          <w:numId w:val="42"/>
        </w:numPr>
        <w:rPr>
          <w:rFonts w:ascii="Arial" w:hAnsi="Arial" w:cs="Arial"/>
          <w:sz w:val="24"/>
          <w:szCs w:val="24"/>
        </w:rPr>
      </w:pPr>
      <w:r w:rsidRPr="000E5D22">
        <w:rPr>
          <w:rFonts w:ascii="Arial" w:hAnsi="Arial" w:cs="Arial"/>
          <w:sz w:val="24"/>
          <w:szCs w:val="24"/>
        </w:rPr>
        <w:t>Realizar pruebas integrales</w:t>
      </w:r>
    </w:p>
    <w:p w14:paraId="53EC2467" w14:textId="77777777" w:rsidR="00CA1C2B" w:rsidRPr="000E5D22" w:rsidRDefault="00000000">
      <w:pPr>
        <w:numPr>
          <w:ilvl w:val="0"/>
          <w:numId w:val="42"/>
        </w:numPr>
        <w:rPr>
          <w:rFonts w:ascii="Arial" w:hAnsi="Arial" w:cs="Arial"/>
          <w:sz w:val="24"/>
          <w:szCs w:val="24"/>
        </w:rPr>
      </w:pPr>
      <w:r w:rsidRPr="000E5D22">
        <w:rPr>
          <w:rFonts w:ascii="Arial" w:eastAsia="Georgia" w:hAnsi="Arial" w:cs="Arial"/>
          <w:sz w:val="24"/>
          <w:szCs w:val="24"/>
        </w:rPr>
        <w:t>Generar documentación técnica</w:t>
      </w:r>
    </w:p>
    <w:p w14:paraId="253D69B0" w14:textId="77777777" w:rsidR="00CA1C2B" w:rsidRPr="000E5D22" w:rsidRDefault="00000000">
      <w:pPr>
        <w:spacing w:after="210"/>
        <w:rPr>
          <w:rFonts w:ascii="Arial" w:hAnsi="Arial" w:cs="Arial"/>
          <w:sz w:val="24"/>
          <w:szCs w:val="24"/>
        </w:rPr>
      </w:pPr>
      <w:r w:rsidRPr="000E5D22">
        <w:rPr>
          <w:rFonts w:ascii="Arial" w:hAnsi="Arial" w:cs="Arial"/>
          <w:b/>
          <w:sz w:val="24"/>
          <w:szCs w:val="24"/>
        </w:rPr>
        <w:t>Iteraciones:</w:t>
      </w:r>
    </w:p>
    <w:p w14:paraId="400C4D2B" w14:textId="77777777" w:rsidR="00CA1C2B" w:rsidRPr="000E5D22" w:rsidRDefault="00000000">
      <w:pPr>
        <w:numPr>
          <w:ilvl w:val="0"/>
          <w:numId w:val="43"/>
        </w:numPr>
        <w:rPr>
          <w:rFonts w:ascii="Arial" w:hAnsi="Arial" w:cs="Arial"/>
          <w:sz w:val="24"/>
          <w:szCs w:val="24"/>
        </w:rPr>
      </w:pPr>
      <w:r w:rsidRPr="000E5D22">
        <w:rPr>
          <w:rFonts w:ascii="Arial" w:eastAsia="Georgia" w:hAnsi="Arial" w:cs="Arial"/>
          <w:sz w:val="24"/>
          <w:szCs w:val="24"/>
        </w:rPr>
        <w:t>Iteración 1: Módulo de Gestión de Pacientes</w:t>
      </w:r>
    </w:p>
    <w:p w14:paraId="32F9485C" w14:textId="77777777" w:rsidR="00CA1C2B" w:rsidRPr="000E5D22" w:rsidRDefault="00000000">
      <w:pPr>
        <w:numPr>
          <w:ilvl w:val="0"/>
          <w:numId w:val="43"/>
        </w:numPr>
        <w:rPr>
          <w:rFonts w:ascii="Arial" w:hAnsi="Arial" w:cs="Arial"/>
          <w:sz w:val="24"/>
          <w:szCs w:val="24"/>
        </w:rPr>
      </w:pPr>
      <w:r w:rsidRPr="000E5D22">
        <w:rPr>
          <w:rFonts w:ascii="Arial" w:eastAsia="Georgia" w:hAnsi="Arial" w:cs="Arial"/>
          <w:sz w:val="24"/>
          <w:szCs w:val="24"/>
        </w:rPr>
        <w:t>Iteración 2: Módulo de Citas</w:t>
      </w:r>
    </w:p>
    <w:p w14:paraId="2059ADD1" w14:textId="77777777" w:rsidR="00CA1C2B" w:rsidRPr="000E5D22" w:rsidRDefault="00000000">
      <w:pPr>
        <w:numPr>
          <w:ilvl w:val="0"/>
          <w:numId w:val="43"/>
        </w:numPr>
        <w:rPr>
          <w:rFonts w:ascii="Arial" w:hAnsi="Arial" w:cs="Arial"/>
          <w:sz w:val="24"/>
          <w:szCs w:val="24"/>
        </w:rPr>
      </w:pPr>
      <w:r w:rsidRPr="000E5D22">
        <w:rPr>
          <w:rFonts w:ascii="Arial" w:eastAsia="Georgia" w:hAnsi="Arial" w:cs="Arial"/>
          <w:sz w:val="24"/>
          <w:szCs w:val="24"/>
        </w:rPr>
        <w:t>Iteración 3: Historia Clínica Digital</w:t>
      </w:r>
    </w:p>
    <w:p w14:paraId="2B6DEDD7" w14:textId="77777777" w:rsidR="00CA1C2B" w:rsidRPr="000E5D22" w:rsidRDefault="00000000">
      <w:pPr>
        <w:numPr>
          <w:ilvl w:val="0"/>
          <w:numId w:val="43"/>
        </w:numPr>
        <w:rPr>
          <w:rFonts w:ascii="Arial" w:hAnsi="Arial" w:cs="Arial"/>
          <w:sz w:val="24"/>
          <w:szCs w:val="24"/>
        </w:rPr>
      </w:pPr>
      <w:r w:rsidRPr="000E5D22">
        <w:rPr>
          <w:rFonts w:ascii="Arial" w:eastAsia="Georgia" w:hAnsi="Arial" w:cs="Arial"/>
          <w:sz w:val="24"/>
          <w:szCs w:val="24"/>
        </w:rPr>
        <w:t>Iteración 4: Facturación y Pagos</w:t>
      </w:r>
    </w:p>
    <w:p w14:paraId="334A0C73" w14:textId="77777777" w:rsidR="00CA1C2B" w:rsidRPr="000E5D22" w:rsidRDefault="00000000">
      <w:pPr>
        <w:numPr>
          <w:ilvl w:val="0"/>
          <w:numId w:val="43"/>
        </w:numPr>
        <w:rPr>
          <w:rFonts w:ascii="Arial" w:hAnsi="Arial" w:cs="Arial"/>
          <w:sz w:val="24"/>
          <w:szCs w:val="24"/>
        </w:rPr>
      </w:pPr>
      <w:r w:rsidRPr="000E5D22">
        <w:rPr>
          <w:rFonts w:ascii="Arial" w:eastAsia="Georgia" w:hAnsi="Arial" w:cs="Arial"/>
          <w:sz w:val="24"/>
          <w:szCs w:val="24"/>
        </w:rPr>
        <w:t>Iteración 5: Reportes y Análisis</w:t>
      </w:r>
    </w:p>
    <w:p w14:paraId="3ACC6C39" w14:textId="77777777" w:rsidR="00CA1C2B" w:rsidRPr="000E5D22" w:rsidRDefault="00000000">
      <w:pPr>
        <w:spacing w:after="210"/>
        <w:rPr>
          <w:rFonts w:ascii="Arial" w:hAnsi="Arial" w:cs="Arial"/>
          <w:sz w:val="24"/>
          <w:szCs w:val="24"/>
        </w:rPr>
      </w:pPr>
      <w:r w:rsidRPr="000E5D22">
        <w:rPr>
          <w:rFonts w:ascii="Arial" w:hAnsi="Arial" w:cs="Arial"/>
          <w:b/>
          <w:sz w:val="24"/>
          <w:szCs w:val="24"/>
        </w:rPr>
        <w:t>Entregables:</w:t>
      </w:r>
    </w:p>
    <w:p w14:paraId="4F609562" w14:textId="77777777" w:rsidR="00CA1C2B" w:rsidRPr="000E5D22" w:rsidRDefault="00000000">
      <w:pPr>
        <w:numPr>
          <w:ilvl w:val="0"/>
          <w:numId w:val="44"/>
        </w:numPr>
        <w:rPr>
          <w:rFonts w:ascii="Arial" w:hAnsi="Arial" w:cs="Arial"/>
          <w:sz w:val="24"/>
          <w:szCs w:val="24"/>
        </w:rPr>
      </w:pPr>
      <w:r w:rsidRPr="000E5D22">
        <w:rPr>
          <w:rFonts w:ascii="Arial" w:eastAsia="Georgia" w:hAnsi="Arial" w:cs="Arial"/>
          <w:sz w:val="24"/>
          <w:szCs w:val="24"/>
        </w:rPr>
        <w:t>Código Fuente Completo</w:t>
      </w:r>
    </w:p>
    <w:p w14:paraId="474F9FCD" w14:textId="77777777" w:rsidR="00CA1C2B" w:rsidRPr="000E5D22" w:rsidRDefault="00000000">
      <w:pPr>
        <w:numPr>
          <w:ilvl w:val="0"/>
          <w:numId w:val="44"/>
        </w:numPr>
        <w:rPr>
          <w:rFonts w:ascii="Arial" w:hAnsi="Arial" w:cs="Arial"/>
          <w:sz w:val="24"/>
          <w:szCs w:val="24"/>
        </w:rPr>
      </w:pPr>
      <w:r w:rsidRPr="000E5D22">
        <w:rPr>
          <w:rFonts w:ascii="Arial" w:eastAsia="Georgia" w:hAnsi="Arial" w:cs="Arial"/>
          <w:sz w:val="24"/>
          <w:szCs w:val="24"/>
        </w:rPr>
        <w:t>Pruebas Unitarias y de Integración</w:t>
      </w:r>
    </w:p>
    <w:p w14:paraId="54B25516" w14:textId="77777777" w:rsidR="00CA1C2B" w:rsidRPr="000E5D22" w:rsidRDefault="00000000">
      <w:pPr>
        <w:numPr>
          <w:ilvl w:val="0"/>
          <w:numId w:val="44"/>
        </w:numPr>
        <w:rPr>
          <w:rFonts w:ascii="Arial" w:hAnsi="Arial" w:cs="Arial"/>
          <w:sz w:val="24"/>
          <w:szCs w:val="24"/>
        </w:rPr>
      </w:pPr>
      <w:r w:rsidRPr="000E5D22">
        <w:rPr>
          <w:rFonts w:ascii="Arial" w:eastAsia="Georgia" w:hAnsi="Arial" w:cs="Arial"/>
          <w:sz w:val="24"/>
          <w:szCs w:val="24"/>
        </w:rPr>
        <w:t>Documentación Técnica</w:t>
      </w:r>
    </w:p>
    <w:p w14:paraId="5877101F" w14:textId="77777777" w:rsidR="00CA1C2B" w:rsidRPr="000E5D22" w:rsidRDefault="00000000">
      <w:pPr>
        <w:numPr>
          <w:ilvl w:val="0"/>
          <w:numId w:val="44"/>
        </w:numPr>
        <w:rPr>
          <w:rFonts w:ascii="Arial" w:hAnsi="Arial" w:cs="Arial"/>
          <w:sz w:val="24"/>
          <w:szCs w:val="24"/>
        </w:rPr>
      </w:pPr>
      <w:r w:rsidRPr="000E5D22">
        <w:rPr>
          <w:rFonts w:ascii="Arial" w:hAnsi="Arial" w:cs="Arial"/>
          <w:sz w:val="24"/>
          <w:szCs w:val="24"/>
        </w:rPr>
        <w:lastRenderedPageBreak/>
        <w:t>Manual de Usuario Preliminar</w:t>
      </w:r>
    </w:p>
    <w:p w14:paraId="6AB25B03" w14:textId="77777777" w:rsidR="00CA1C2B" w:rsidRPr="000E5D22" w:rsidRDefault="00000000">
      <w:pPr>
        <w:numPr>
          <w:ilvl w:val="0"/>
          <w:numId w:val="44"/>
        </w:numPr>
        <w:rPr>
          <w:rFonts w:ascii="Arial" w:hAnsi="Arial" w:cs="Arial"/>
          <w:sz w:val="24"/>
          <w:szCs w:val="24"/>
        </w:rPr>
      </w:pPr>
      <w:proofErr w:type="spellStart"/>
      <w:r w:rsidRPr="000E5D22">
        <w:rPr>
          <w:rFonts w:ascii="Arial" w:eastAsia="Georgia" w:hAnsi="Arial" w:cs="Arial"/>
          <w:sz w:val="24"/>
          <w:szCs w:val="24"/>
        </w:rPr>
        <w:t>Build</w:t>
      </w:r>
      <w:proofErr w:type="spellEnd"/>
      <w:r w:rsidRPr="000E5D22">
        <w:rPr>
          <w:rFonts w:ascii="Arial" w:eastAsia="Georgia" w:hAnsi="Arial" w:cs="Arial"/>
          <w:sz w:val="24"/>
          <w:szCs w:val="24"/>
        </w:rPr>
        <w:t xml:space="preserve"> de Producción Beta</w:t>
      </w:r>
    </w:p>
    <w:p w14:paraId="575A758E" w14:textId="77777777" w:rsidR="00CA1C2B" w:rsidRPr="000E5D22" w:rsidRDefault="00000000">
      <w:pPr>
        <w:spacing w:after="210"/>
        <w:rPr>
          <w:rFonts w:ascii="Arial" w:hAnsi="Arial" w:cs="Arial"/>
          <w:sz w:val="24"/>
          <w:szCs w:val="24"/>
        </w:rPr>
      </w:pPr>
      <w:r w:rsidRPr="000E5D22">
        <w:rPr>
          <w:rFonts w:ascii="Arial" w:hAnsi="Arial" w:cs="Arial"/>
          <w:b/>
          <w:sz w:val="24"/>
          <w:szCs w:val="24"/>
        </w:rPr>
        <w:t>Hitos:</w:t>
      </w:r>
    </w:p>
    <w:p w14:paraId="445C9EE7" w14:textId="77777777" w:rsidR="00CA1C2B" w:rsidRPr="000E5D22" w:rsidRDefault="00000000">
      <w:pPr>
        <w:numPr>
          <w:ilvl w:val="0"/>
          <w:numId w:val="45"/>
        </w:numPr>
        <w:rPr>
          <w:rFonts w:ascii="Arial" w:hAnsi="Arial" w:cs="Arial"/>
          <w:sz w:val="24"/>
          <w:szCs w:val="24"/>
        </w:rPr>
      </w:pPr>
      <w:r w:rsidRPr="000E5D22">
        <w:rPr>
          <w:rFonts w:ascii="Arial" w:eastAsia="Georgia" w:hAnsi="Arial" w:cs="Arial"/>
          <w:sz w:val="24"/>
          <w:szCs w:val="24"/>
        </w:rPr>
        <w:t>Completar cada iteración según planificación</w:t>
      </w:r>
    </w:p>
    <w:p w14:paraId="3048E759" w14:textId="77777777" w:rsidR="00CA1C2B" w:rsidRPr="000E5D22" w:rsidRDefault="00000000">
      <w:pPr>
        <w:numPr>
          <w:ilvl w:val="0"/>
          <w:numId w:val="45"/>
        </w:numPr>
        <w:rPr>
          <w:rFonts w:ascii="Arial" w:hAnsi="Arial" w:cs="Arial"/>
          <w:sz w:val="24"/>
          <w:szCs w:val="24"/>
        </w:rPr>
      </w:pPr>
      <w:r w:rsidRPr="000E5D22">
        <w:rPr>
          <w:rFonts w:ascii="Arial" w:eastAsia="Georgia" w:hAnsi="Arial" w:cs="Arial"/>
          <w:sz w:val="24"/>
          <w:szCs w:val="24"/>
        </w:rPr>
        <w:t>Pruebas de Aceptación Exitosas</w:t>
      </w:r>
    </w:p>
    <w:p w14:paraId="77E01C97" w14:textId="77777777" w:rsidR="00CA1C2B" w:rsidRPr="000E5D22" w:rsidRDefault="00000000">
      <w:pPr>
        <w:rPr>
          <w:rFonts w:ascii="Arial" w:hAnsi="Arial" w:cs="Arial"/>
          <w:sz w:val="24"/>
          <w:szCs w:val="24"/>
        </w:rPr>
      </w:pPr>
      <w:r w:rsidRPr="000E5D22">
        <w:rPr>
          <w:rFonts w:ascii="Arial" w:hAnsi="Arial" w:cs="Arial"/>
          <w:sz w:val="24"/>
          <w:szCs w:val="24"/>
        </w:rPr>
        <w:pict w14:anchorId="00D0239C">
          <v:rect id="_x0000_i1049" style="width:434.5pt;height:.05pt" o:hralign="center" o:hrstd="t" o:hr="t"/>
        </w:pict>
      </w:r>
    </w:p>
    <w:p w14:paraId="6BB5D632" w14:textId="77777777" w:rsidR="00CA1C2B" w:rsidRPr="000E5D22" w:rsidRDefault="00000000" w:rsidP="001A73C2">
      <w:pPr>
        <w:pStyle w:val="Ttulo3"/>
      </w:pPr>
      <w:bookmarkStart w:id="133" w:name="fase_4_transición_2_semanas"/>
      <w:bookmarkStart w:id="134" w:name="_Toc215410903"/>
      <w:r w:rsidRPr="000E5D22">
        <w:t>FASE 4: TRANSICIÓN - 2 semanas</w:t>
      </w:r>
      <w:bookmarkEnd w:id="133"/>
      <w:bookmarkEnd w:id="134"/>
    </w:p>
    <w:p w14:paraId="39E73A6B" w14:textId="77777777" w:rsidR="00CA1C2B" w:rsidRPr="000E5D22" w:rsidRDefault="00000000">
      <w:pPr>
        <w:spacing w:after="210"/>
        <w:rPr>
          <w:rFonts w:ascii="Arial" w:hAnsi="Arial" w:cs="Arial"/>
          <w:sz w:val="24"/>
          <w:szCs w:val="24"/>
        </w:rPr>
      </w:pPr>
      <w:r w:rsidRPr="000E5D22">
        <w:rPr>
          <w:rFonts w:ascii="Arial" w:hAnsi="Arial" w:cs="Arial"/>
          <w:b/>
          <w:sz w:val="24"/>
          <w:szCs w:val="24"/>
        </w:rPr>
        <w:t>Objetivos:</w:t>
      </w:r>
    </w:p>
    <w:p w14:paraId="76B8F741" w14:textId="77777777" w:rsidR="00CA1C2B" w:rsidRPr="000E5D22" w:rsidRDefault="00000000">
      <w:pPr>
        <w:numPr>
          <w:ilvl w:val="0"/>
          <w:numId w:val="46"/>
        </w:numPr>
        <w:rPr>
          <w:rFonts w:ascii="Arial" w:hAnsi="Arial" w:cs="Arial"/>
          <w:sz w:val="24"/>
          <w:szCs w:val="24"/>
        </w:rPr>
      </w:pPr>
      <w:r w:rsidRPr="000E5D22">
        <w:rPr>
          <w:rFonts w:ascii="Arial" w:eastAsia="Georgia" w:hAnsi="Arial" w:cs="Arial"/>
          <w:sz w:val="24"/>
          <w:szCs w:val="24"/>
        </w:rPr>
        <w:t>Validación final del sistema</w:t>
      </w:r>
    </w:p>
    <w:p w14:paraId="30F27765" w14:textId="77777777" w:rsidR="00CA1C2B" w:rsidRPr="000E5D22" w:rsidRDefault="00000000">
      <w:pPr>
        <w:numPr>
          <w:ilvl w:val="0"/>
          <w:numId w:val="46"/>
        </w:numPr>
        <w:rPr>
          <w:rFonts w:ascii="Arial" w:hAnsi="Arial" w:cs="Arial"/>
          <w:sz w:val="24"/>
          <w:szCs w:val="24"/>
        </w:rPr>
      </w:pPr>
      <w:r w:rsidRPr="000E5D22">
        <w:rPr>
          <w:rFonts w:ascii="Arial" w:eastAsia="Georgia" w:hAnsi="Arial" w:cs="Arial"/>
          <w:sz w:val="24"/>
          <w:szCs w:val="24"/>
        </w:rPr>
        <w:t>Capacitación a usuarios</w:t>
      </w:r>
    </w:p>
    <w:p w14:paraId="60DB1E0E" w14:textId="77777777" w:rsidR="00CA1C2B" w:rsidRPr="000E5D22" w:rsidRDefault="00000000">
      <w:pPr>
        <w:numPr>
          <w:ilvl w:val="0"/>
          <w:numId w:val="46"/>
        </w:numPr>
        <w:rPr>
          <w:rFonts w:ascii="Arial" w:hAnsi="Arial" w:cs="Arial"/>
          <w:sz w:val="24"/>
          <w:szCs w:val="24"/>
        </w:rPr>
      </w:pPr>
      <w:r w:rsidRPr="000E5D22">
        <w:rPr>
          <w:rFonts w:ascii="Arial" w:eastAsia="Georgia" w:hAnsi="Arial" w:cs="Arial"/>
          <w:sz w:val="24"/>
          <w:szCs w:val="24"/>
        </w:rPr>
        <w:t>Despliegue en producción</w:t>
      </w:r>
    </w:p>
    <w:p w14:paraId="511CDA0C" w14:textId="77777777" w:rsidR="00CA1C2B" w:rsidRPr="000E5D22" w:rsidRDefault="00000000">
      <w:pPr>
        <w:numPr>
          <w:ilvl w:val="0"/>
          <w:numId w:val="46"/>
        </w:numPr>
        <w:rPr>
          <w:rFonts w:ascii="Arial" w:hAnsi="Arial" w:cs="Arial"/>
          <w:sz w:val="24"/>
          <w:szCs w:val="24"/>
        </w:rPr>
      </w:pPr>
      <w:r w:rsidRPr="000E5D22">
        <w:rPr>
          <w:rFonts w:ascii="Arial" w:hAnsi="Arial" w:cs="Arial"/>
          <w:sz w:val="24"/>
          <w:szCs w:val="24"/>
        </w:rPr>
        <w:t>Soporte inicial</w:t>
      </w:r>
    </w:p>
    <w:p w14:paraId="5AE5EBD4" w14:textId="77777777" w:rsidR="00CA1C2B" w:rsidRPr="000E5D22" w:rsidRDefault="00000000">
      <w:pPr>
        <w:spacing w:after="210"/>
        <w:rPr>
          <w:rFonts w:ascii="Arial" w:hAnsi="Arial" w:cs="Arial"/>
          <w:sz w:val="24"/>
          <w:szCs w:val="24"/>
        </w:rPr>
      </w:pPr>
      <w:r w:rsidRPr="000E5D22">
        <w:rPr>
          <w:rFonts w:ascii="Arial" w:hAnsi="Arial" w:cs="Arial"/>
          <w:b/>
          <w:sz w:val="24"/>
          <w:szCs w:val="24"/>
        </w:rPr>
        <w:t>Actividades:</w:t>
      </w:r>
    </w:p>
    <w:p w14:paraId="41950C51" w14:textId="77777777" w:rsidR="00CA1C2B" w:rsidRPr="000E5D22" w:rsidRDefault="00000000">
      <w:pPr>
        <w:numPr>
          <w:ilvl w:val="0"/>
          <w:numId w:val="47"/>
        </w:numPr>
        <w:rPr>
          <w:rFonts w:ascii="Arial" w:hAnsi="Arial" w:cs="Arial"/>
          <w:sz w:val="24"/>
          <w:szCs w:val="24"/>
        </w:rPr>
      </w:pPr>
      <w:r w:rsidRPr="000E5D22">
        <w:rPr>
          <w:rFonts w:ascii="Arial" w:eastAsia="Georgia" w:hAnsi="Arial" w:cs="Arial"/>
          <w:sz w:val="24"/>
          <w:szCs w:val="24"/>
        </w:rPr>
        <w:t>Pruebas de Aceptación Final</w:t>
      </w:r>
    </w:p>
    <w:p w14:paraId="0E065346" w14:textId="77777777" w:rsidR="00CA1C2B" w:rsidRPr="000E5D22" w:rsidRDefault="00000000">
      <w:pPr>
        <w:numPr>
          <w:ilvl w:val="0"/>
          <w:numId w:val="47"/>
        </w:numPr>
        <w:rPr>
          <w:rFonts w:ascii="Arial" w:hAnsi="Arial" w:cs="Arial"/>
          <w:sz w:val="24"/>
          <w:szCs w:val="24"/>
        </w:rPr>
      </w:pPr>
      <w:r w:rsidRPr="000E5D22">
        <w:rPr>
          <w:rFonts w:ascii="Arial" w:hAnsi="Arial" w:cs="Arial"/>
          <w:sz w:val="24"/>
          <w:szCs w:val="24"/>
        </w:rPr>
        <w:t>Ajustes menores</w:t>
      </w:r>
    </w:p>
    <w:p w14:paraId="23B561B9" w14:textId="77777777" w:rsidR="00CA1C2B" w:rsidRPr="000E5D22" w:rsidRDefault="00000000">
      <w:pPr>
        <w:numPr>
          <w:ilvl w:val="0"/>
          <w:numId w:val="47"/>
        </w:numPr>
        <w:rPr>
          <w:rFonts w:ascii="Arial" w:hAnsi="Arial" w:cs="Arial"/>
          <w:sz w:val="24"/>
          <w:szCs w:val="24"/>
        </w:rPr>
      </w:pPr>
      <w:r w:rsidRPr="000E5D22">
        <w:rPr>
          <w:rFonts w:ascii="Arial" w:eastAsia="Georgia" w:hAnsi="Arial" w:cs="Arial"/>
          <w:sz w:val="24"/>
          <w:szCs w:val="24"/>
        </w:rPr>
        <w:t>Capacitación de personal</w:t>
      </w:r>
    </w:p>
    <w:p w14:paraId="0072C004" w14:textId="77777777" w:rsidR="00CA1C2B" w:rsidRPr="000E5D22" w:rsidRDefault="00000000">
      <w:pPr>
        <w:numPr>
          <w:ilvl w:val="0"/>
          <w:numId w:val="47"/>
        </w:numPr>
        <w:rPr>
          <w:rFonts w:ascii="Arial" w:hAnsi="Arial" w:cs="Arial"/>
          <w:sz w:val="24"/>
          <w:szCs w:val="24"/>
        </w:rPr>
      </w:pPr>
      <w:r w:rsidRPr="000E5D22">
        <w:rPr>
          <w:rFonts w:ascii="Arial" w:eastAsia="Georgia" w:hAnsi="Arial" w:cs="Arial"/>
          <w:sz w:val="24"/>
          <w:szCs w:val="24"/>
        </w:rPr>
        <w:t>Migración de datos</w:t>
      </w:r>
    </w:p>
    <w:p w14:paraId="4D3D09B5" w14:textId="77777777" w:rsidR="00CA1C2B" w:rsidRPr="000E5D22" w:rsidRDefault="00000000">
      <w:pPr>
        <w:numPr>
          <w:ilvl w:val="0"/>
          <w:numId w:val="47"/>
        </w:numPr>
        <w:rPr>
          <w:rFonts w:ascii="Arial" w:hAnsi="Arial" w:cs="Arial"/>
          <w:sz w:val="24"/>
          <w:szCs w:val="24"/>
        </w:rPr>
      </w:pPr>
      <w:r w:rsidRPr="000E5D22">
        <w:rPr>
          <w:rFonts w:ascii="Arial" w:eastAsia="Georgia" w:hAnsi="Arial" w:cs="Arial"/>
          <w:sz w:val="24"/>
          <w:szCs w:val="24"/>
        </w:rPr>
        <w:t>Despliegue en producción</w:t>
      </w:r>
    </w:p>
    <w:p w14:paraId="39AA3DB2" w14:textId="77777777" w:rsidR="00CA1C2B" w:rsidRPr="000E5D22" w:rsidRDefault="00000000">
      <w:pPr>
        <w:numPr>
          <w:ilvl w:val="0"/>
          <w:numId w:val="47"/>
        </w:numPr>
        <w:rPr>
          <w:rFonts w:ascii="Arial" w:hAnsi="Arial" w:cs="Arial"/>
          <w:sz w:val="24"/>
          <w:szCs w:val="24"/>
        </w:rPr>
      </w:pPr>
      <w:r w:rsidRPr="000E5D22">
        <w:rPr>
          <w:rFonts w:ascii="Arial" w:eastAsia="Georgia" w:hAnsi="Arial" w:cs="Arial"/>
          <w:sz w:val="24"/>
          <w:szCs w:val="24"/>
        </w:rPr>
        <w:t>Soporte técnico en vivo</w:t>
      </w:r>
    </w:p>
    <w:p w14:paraId="530DABE8" w14:textId="77777777" w:rsidR="00CA1C2B" w:rsidRPr="000E5D22" w:rsidRDefault="00000000">
      <w:pPr>
        <w:spacing w:after="210"/>
        <w:rPr>
          <w:rFonts w:ascii="Arial" w:hAnsi="Arial" w:cs="Arial"/>
          <w:sz w:val="24"/>
          <w:szCs w:val="24"/>
        </w:rPr>
      </w:pPr>
      <w:r w:rsidRPr="000E5D22">
        <w:rPr>
          <w:rFonts w:ascii="Arial" w:hAnsi="Arial" w:cs="Arial"/>
          <w:b/>
          <w:sz w:val="24"/>
          <w:szCs w:val="24"/>
        </w:rPr>
        <w:t>Entregables:</w:t>
      </w:r>
    </w:p>
    <w:p w14:paraId="4E88BFBE" w14:textId="77777777" w:rsidR="00CA1C2B" w:rsidRPr="000E5D22" w:rsidRDefault="00000000">
      <w:pPr>
        <w:numPr>
          <w:ilvl w:val="0"/>
          <w:numId w:val="48"/>
        </w:numPr>
        <w:rPr>
          <w:rFonts w:ascii="Arial" w:hAnsi="Arial" w:cs="Arial"/>
          <w:sz w:val="24"/>
          <w:szCs w:val="24"/>
        </w:rPr>
      </w:pPr>
      <w:r w:rsidRPr="000E5D22">
        <w:rPr>
          <w:rFonts w:ascii="Arial" w:eastAsia="Georgia" w:hAnsi="Arial" w:cs="Arial"/>
          <w:sz w:val="24"/>
          <w:szCs w:val="24"/>
        </w:rPr>
        <w:t>Sistema Listo para Producción</w:t>
      </w:r>
    </w:p>
    <w:p w14:paraId="6F30BB68" w14:textId="77777777" w:rsidR="00CA1C2B" w:rsidRPr="000E5D22" w:rsidRDefault="00000000">
      <w:pPr>
        <w:numPr>
          <w:ilvl w:val="0"/>
          <w:numId w:val="48"/>
        </w:numPr>
        <w:rPr>
          <w:rFonts w:ascii="Arial" w:hAnsi="Arial" w:cs="Arial"/>
          <w:sz w:val="24"/>
          <w:szCs w:val="24"/>
        </w:rPr>
      </w:pPr>
      <w:r w:rsidRPr="000E5D22">
        <w:rPr>
          <w:rFonts w:ascii="Arial" w:hAnsi="Arial" w:cs="Arial"/>
          <w:sz w:val="24"/>
          <w:szCs w:val="24"/>
        </w:rPr>
        <w:t>Manual de Usuario Final</w:t>
      </w:r>
    </w:p>
    <w:p w14:paraId="3B926763" w14:textId="77777777" w:rsidR="00CA1C2B" w:rsidRPr="000E5D22" w:rsidRDefault="00000000">
      <w:pPr>
        <w:numPr>
          <w:ilvl w:val="0"/>
          <w:numId w:val="48"/>
        </w:numPr>
        <w:rPr>
          <w:rFonts w:ascii="Arial" w:hAnsi="Arial" w:cs="Arial"/>
          <w:sz w:val="24"/>
          <w:szCs w:val="24"/>
        </w:rPr>
      </w:pPr>
      <w:r w:rsidRPr="000E5D22">
        <w:rPr>
          <w:rFonts w:ascii="Arial" w:hAnsi="Arial" w:cs="Arial"/>
          <w:sz w:val="24"/>
          <w:szCs w:val="24"/>
        </w:rPr>
        <w:t>Plan de Soporte y Mantenimiento</w:t>
      </w:r>
    </w:p>
    <w:p w14:paraId="7A951C4D" w14:textId="77777777" w:rsidR="00CA1C2B" w:rsidRPr="000E5D22" w:rsidRDefault="00000000">
      <w:pPr>
        <w:numPr>
          <w:ilvl w:val="0"/>
          <w:numId w:val="48"/>
        </w:numPr>
        <w:rPr>
          <w:rFonts w:ascii="Arial" w:hAnsi="Arial" w:cs="Arial"/>
          <w:sz w:val="24"/>
          <w:szCs w:val="24"/>
        </w:rPr>
      </w:pPr>
      <w:r w:rsidRPr="000E5D22">
        <w:rPr>
          <w:rFonts w:ascii="Arial" w:eastAsia="Georgia" w:hAnsi="Arial" w:cs="Arial"/>
          <w:sz w:val="24"/>
          <w:szCs w:val="24"/>
        </w:rPr>
        <w:t>Documentación Completa</w:t>
      </w:r>
    </w:p>
    <w:p w14:paraId="456B9FEC" w14:textId="77777777" w:rsidR="00CA1C2B" w:rsidRPr="000E5D22" w:rsidRDefault="00000000">
      <w:pPr>
        <w:spacing w:after="210"/>
        <w:rPr>
          <w:rFonts w:ascii="Arial" w:hAnsi="Arial" w:cs="Arial"/>
          <w:sz w:val="24"/>
          <w:szCs w:val="24"/>
        </w:rPr>
      </w:pPr>
      <w:r w:rsidRPr="000E5D22">
        <w:rPr>
          <w:rFonts w:ascii="Arial" w:hAnsi="Arial" w:cs="Arial"/>
          <w:b/>
          <w:sz w:val="24"/>
          <w:szCs w:val="24"/>
        </w:rPr>
        <w:t>Hitos:</w:t>
      </w:r>
    </w:p>
    <w:p w14:paraId="4CE2F494" w14:textId="77777777" w:rsidR="00CA1C2B" w:rsidRPr="000E5D22" w:rsidRDefault="00000000">
      <w:pPr>
        <w:numPr>
          <w:ilvl w:val="0"/>
          <w:numId w:val="49"/>
        </w:numPr>
        <w:rPr>
          <w:rFonts w:ascii="Arial" w:hAnsi="Arial" w:cs="Arial"/>
          <w:sz w:val="24"/>
          <w:szCs w:val="24"/>
        </w:rPr>
      </w:pPr>
      <w:r w:rsidRPr="000E5D22">
        <w:rPr>
          <w:rFonts w:ascii="Arial" w:eastAsia="Georgia" w:hAnsi="Arial" w:cs="Arial"/>
          <w:sz w:val="24"/>
          <w:szCs w:val="24"/>
        </w:rPr>
        <w:t>Sistema en Producción</w:t>
      </w:r>
    </w:p>
    <w:p w14:paraId="39CDB56C" w14:textId="77777777" w:rsidR="00CA1C2B" w:rsidRPr="000E5D22" w:rsidRDefault="00000000">
      <w:pPr>
        <w:numPr>
          <w:ilvl w:val="0"/>
          <w:numId w:val="49"/>
        </w:numPr>
        <w:rPr>
          <w:rFonts w:ascii="Arial" w:hAnsi="Arial" w:cs="Arial"/>
          <w:sz w:val="24"/>
          <w:szCs w:val="24"/>
        </w:rPr>
      </w:pPr>
      <w:r w:rsidRPr="000E5D22">
        <w:rPr>
          <w:rFonts w:ascii="Arial" w:hAnsi="Arial" w:cs="Arial"/>
          <w:sz w:val="24"/>
          <w:szCs w:val="24"/>
        </w:rPr>
        <w:t>Usuarios Capacitados</w:t>
      </w:r>
    </w:p>
    <w:p w14:paraId="23B5BA0A" w14:textId="77777777" w:rsidR="00CA1C2B" w:rsidRPr="000E5D22" w:rsidRDefault="00000000">
      <w:pPr>
        <w:numPr>
          <w:ilvl w:val="0"/>
          <w:numId w:val="49"/>
        </w:numPr>
        <w:rPr>
          <w:rFonts w:ascii="Arial" w:hAnsi="Arial" w:cs="Arial"/>
          <w:sz w:val="24"/>
          <w:szCs w:val="24"/>
        </w:rPr>
      </w:pPr>
      <w:r w:rsidRPr="000E5D22">
        <w:rPr>
          <w:rFonts w:ascii="Arial" w:hAnsi="Arial" w:cs="Arial"/>
          <w:sz w:val="24"/>
          <w:szCs w:val="24"/>
        </w:rPr>
        <w:t>Soporte Operacional Activo</w:t>
      </w:r>
    </w:p>
    <w:p w14:paraId="0DAEE841" w14:textId="77777777" w:rsidR="00CA1C2B" w:rsidRPr="000E5D22" w:rsidRDefault="00000000">
      <w:pPr>
        <w:rPr>
          <w:rFonts w:ascii="Arial" w:hAnsi="Arial" w:cs="Arial"/>
          <w:sz w:val="24"/>
          <w:szCs w:val="24"/>
        </w:rPr>
      </w:pPr>
      <w:r w:rsidRPr="000E5D22">
        <w:rPr>
          <w:rFonts w:ascii="Arial" w:hAnsi="Arial" w:cs="Arial"/>
          <w:sz w:val="24"/>
          <w:szCs w:val="24"/>
        </w:rPr>
        <w:pict w14:anchorId="4BF2BF4F">
          <v:rect id="_x0000_i1050" style="width:434.5pt;height:.05pt" o:hralign="center" o:hrstd="t" o:hr="t"/>
        </w:pict>
      </w:r>
    </w:p>
    <w:p w14:paraId="202B1493" w14:textId="77777777" w:rsidR="009E179E" w:rsidRDefault="009E179E">
      <w:pPr>
        <w:spacing w:before="240" w:line="271" w:lineRule="auto"/>
        <w:rPr>
          <w:rFonts w:ascii="Arial" w:eastAsia="Georgia" w:hAnsi="Arial" w:cs="Arial"/>
          <w:b/>
          <w:sz w:val="24"/>
          <w:szCs w:val="24"/>
        </w:rPr>
      </w:pPr>
      <w:bookmarkStart w:id="135" w:name="bm_10_3_gestión_de_riesgos"/>
    </w:p>
    <w:p w14:paraId="0A10B832" w14:textId="4FE1B008" w:rsidR="00CA1C2B" w:rsidRPr="000E5D22" w:rsidRDefault="00000000" w:rsidP="001B0727">
      <w:pPr>
        <w:pStyle w:val="Ttulo2"/>
      </w:pPr>
      <w:bookmarkStart w:id="136" w:name="_Toc215410904"/>
      <w:r w:rsidRPr="000E5D22">
        <w:lastRenderedPageBreak/>
        <w:t>10.3 Gestión de Riesgos</w:t>
      </w:r>
      <w:bookmarkEnd w:id="135"/>
      <w:bookmarkEnd w:id="136"/>
    </w:p>
    <w:p w14:paraId="3E76FA94" w14:textId="77777777" w:rsidR="00CA1C2B" w:rsidRPr="000E5D22" w:rsidRDefault="00000000" w:rsidP="001B0727">
      <w:pPr>
        <w:pStyle w:val="Ttulo3"/>
      </w:pPr>
      <w:bookmarkStart w:id="137" w:name="matriz_de_riesgos"/>
      <w:bookmarkStart w:id="138" w:name="_Toc215410905"/>
      <w:r w:rsidRPr="000E5D22">
        <w:t>Matriz de Riesgos</w:t>
      </w:r>
      <w:bookmarkEnd w:id="137"/>
      <w:bookmarkEnd w:id="138"/>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8"/>
        <w:gridCol w:w="2481"/>
        <w:gridCol w:w="1524"/>
        <w:gridCol w:w="1091"/>
        <w:gridCol w:w="1030"/>
        <w:gridCol w:w="1710"/>
      </w:tblGrid>
      <w:tr w:rsidR="00CA1C2B" w:rsidRPr="000E5D22" w14:paraId="5C5ECE50" w14:textId="77777777" w:rsidTr="00C52219">
        <w:trPr>
          <w:cantSplit/>
          <w:tblCellSpacing w:w="0" w:type="dxa"/>
          <w:jc w:val="center"/>
        </w:trPr>
        <w:tc>
          <w:tcPr>
            <w:tcW w:w="848" w:type="dxa"/>
          </w:tcPr>
          <w:p w14:paraId="7577E43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ID</w:t>
            </w:r>
          </w:p>
        </w:tc>
        <w:tc>
          <w:tcPr>
            <w:tcW w:w="2481" w:type="dxa"/>
          </w:tcPr>
          <w:p w14:paraId="137C0E9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Riesgo</w:t>
            </w:r>
          </w:p>
        </w:tc>
        <w:tc>
          <w:tcPr>
            <w:tcW w:w="1524" w:type="dxa"/>
          </w:tcPr>
          <w:p w14:paraId="1949930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Probabilidad</w:t>
            </w:r>
          </w:p>
        </w:tc>
        <w:tc>
          <w:tcPr>
            <w:tcW w:w="1091" w:type="dxa"/>
          </w:tcPr>
          <w:p w14:paraId="369B106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Impacto</w:t>
            </w:r>
          </w:p>
        </w:tc>
        <w:tc>
          <w:tcPr>
            <w:tcW w:w="1030" w:type="dxa"/>
          </w:tcPr>
          <w:p w14:paraId="75D1C9A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Nivel</w:t>
            </w:r>
          </w:p>
        </w:tc>
        <w:tc>
          <w:tcPr>
            <w:tcW w:w="1710" w:type="dxa"/>
          </w:tcPr>
          <w:p w14:paraId="0C315A38"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Mitigación</w:t>
            </w:r>
          </w:p>
        </w:tc>
      </w:tr>
      <w:tr w:rsidR="00CA1C2B" w:rsidRPr="000E5D22" w14:paraId="50AB1118" w14:textId="77777777" w:rsidTr="00C52219">
        <w:trPr>
          <w:cantSplit/>
          <w:tblCellSpacing w:w="0" w:type="dxa"/>
          <w:jc w:val="center"/>
        </w:trPr>
        <w:tc>
          <w:tcPr>
            <w:tcW w:w="848" w:type="dxa"/>
          </w:tcPr>
          <w:p w14:paraId="3C1DC73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R-01</w:t>
            </w:r>
          </w:p>
        </w:tc>
        <w:tc>
          <w:tcPr>
            <w:tcW w:w="2481" w:type="dxa"/>
          </w:tcPr>
          <w:p w14:paraId="5D6FDE3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Cambios en requisitos</w:t>
            </w:r>
          </w:p>
        </w:tc>
        <w:tc>
          <w:tcPr>
            <w:tcW w:w="1524" w:type="dxa"/>
          </w:tcPr>
          <w:p w14:paraId="27AC08D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Alta</w:t>
            </w:r>
          </w:p>
        </w:tc>
        <w:tc>
          <w:tcPr>
            <w:tcW w:w="1091" w:type="dxa"/>
          </w:tcPr>
          <w:p w14:paraId="0DDD0B4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Alto</w:t>
            </w:r>
          </w:p>
        </w:tc>
        <w:tc>
          <w:tcPr>
            <w:tcW w:w="1030" w:type="dxa"/>
          </w:tcPr>
          <w:p w14:paraId="7406B2C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ALTO</w:t>
            </w:r>
          </w:p>
        </w:tc>
        <w:tc>
          <w:tcPr>
            <w:tcW w:w="1710" w:type="dxa"/>
          </w:tcPr>
          <w:p w14:paraId="4006670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Gestión de cambios formal, validación con </w:t>
            </w:r>
            <w:proofErr w:type="spellStart"/>
            <w:r w:rsidRPr="000E5D22">
              <w:rPr>
                <w:rFonts w:ascii="Arial" w:eastAsia="Georgia" w:hAnsi="Arial" w:cs="Arial"/>
                <w:sz w:val="24"/>
                <w:szCs w:val="24"/>
              </w:rPr>
              <w:t>stakeholders</w:t>
            </w:r>
            <w:proofErr w:type="spellEnd"/>
          </w:p>
        </w:tc>
      </w:tr>
      <w:tr w:rsidR="00CA1C2B" w:rsidRPr="000E5D22" w14:paraId="2691886D" w14:textId="77777777" w:rsidTr="00C52219">
        <w:trPr>
          <w:cantSplit/>
          <w:tblCellSpacing w:w="0" w:type="dxa"/>
          <w:jc w:val="center"/>
        </w:trPr>
        <w:tc>
          <w:tcPr>
            <w:tcW w:w="848" w:type="dxa"/>
          </w:tcPr>
          <w:p w14:paraId="4DBB9D3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R-02</w:t>
            </w:r>
          </w:p>
        </w:tc>
        <w:tc>
          <w:tcPr>
            <w:tcW w:w="2481" w:type="dxa"/>
          </w:tcPr>
          <w:p w14:paraId="318BE6A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Demoras en disponibilidad de datos</w:t>
            </w:r>
          </w:p>
        </w:tc>
        <w:tc>
          <w:tcPr>
            <w:tcW w:w="1524" w:type="dxa"/>
          </w:tcPr>
          <w:p w14:paraId="5F1B948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Media</w:t>
            </w:r>
          </w:p>
        </w:tc>
        <w:tc>
          <w:tcPr>
            <w:tcW w:w="1091" w:type="dxa"/>
          </w:tcPr>
          <w:p w14:paraId="401E5B1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Alto</w:t>
            </w:r>
          </w:p>
        </w:tc>
        <w:tc>
          <w:tcPr>
            <w:tcW w:w="1030" w:type="dxa"/>
          </w:tcPr>
          <w:p w14:paraId="679A070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710" w:type="dxa"/>
          </w:tcPr>
          <w:p w14:paraId="1B0B964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Recopilación temprana, equipo dedicado</w:t>
            </w:r>
          </w:p>
        </w:tc>
      </w:tr>
      <w:tr w:rsidR="00CA1C2B" w:rsidRPr="000E5D22" w14:paraId="77D65A68" w14:textId="77777777" w:rsidTr="00C52219">
        <w:trPr>
          <w:cantSplit/>
          <w:tblCellSpacing w:w="0" w:type="dxa"/>
          <w:jc w:val="center"/>
        </w:trPr>
        <w:tc>
          <w:tcPr>
            <w:tcW w:w="848" w:type="dxa"/>
          </w:tcPr>
          <w:p w14:paraId="382B748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R-03</w:t>
            </w:r>
          </w:p>
        </w:tc>
        <w:tc>
          <w:tcPr>
            <w:tcW w:w="2481" w:type="dxa"/>
          </w:tcPr>
          <w:p w14:paraId="7621F19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Problemas de seguridad/</w:t>
            </w:r>
            <w:proofErr w:type="spellStart"/>
            <w:r w:rsidRPr="000E5D22">
              <w:rPr>
                <w:rFonts w:ascii="Arial" w:hAnsi="Arial" w:cs="Arial"/>
                <w:sz w:val="24"/>
                <w:szCs w:val="24"/>
              </w:rPr>
              <w:t>compliance</w:t>
            </w:r>
            <w:proofErr w:type="spellEnd"/>
          </w:p>
        </w:tc>
        <w:tc>
          <w:tcPr>
            <w:tcW w:w="1524" w:type="dxa"/>
          </w:tcPr>
          <w:p w14:paraId="0F3F62C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Media</w:t>
            </w:r>
          </w:p>
        </w:tc>
        <w:tc>
          <w:tcPr>
            <w:tcW w:w="1091" w:type="dxa"/>
          </w:tcPr>
          <w:p w14:paraId="0DBCB260"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Crítico</w:t>
            </w:r>
          </w:p>
        </w:tc>
        <w:tc>
          <w:tcPr>
            <w:tcW w:w="1030" w:type="dxa"/>
          </w:tcPr>
          <w:p w14:paraId="1B13D70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ALTO</w:t>
            </w:r>
          </w:p>
        </w:tc>
        <w:tc>
          <w:tcPr>
            <w:tcW w:w="1710" w:type="dxa"/>
          </w:tcPr>
          <w:p w14:paraId="632E072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Auditoría de seguridad, certificaciones</w:t>
            </w:r>
          </w:p>
        </w:tc>
      </w:tr>
      <w:tr w:rsidR="00CA1C2B" w:rsidRPr="000E5D22" w14:paraId="7284CEF1" w14:textId="77777777" w:rsidTr="00C52219">
        <w:trPr>
          <w:cantSplit/>
          <w:tblCellSpacing w:w="0" w:type="dxa"/>
          <w:jc w:val="center"/>
        </w:trPr>
        <w:tc>
          <w:tcPr>
            <w:tcW w:w="848" w:type="dxa"/>
          </w:tcPr>
          <w:p w14:paraId="75573AC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R-04</w:t>
            </w:r>
          </w:p>
        </w:tc>
        <w:tc>
          <w:tcPr>
            <w:tcW w:w="2481" w:type="dxa"/>
          </w:tcPr>
          <w:p w14:paraId="2E77770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Falta de capacitación de usuarios</w:t>
            </w:r>
          </w:p>
        </w:tc>
        <w:tc>
          <w:tcPr>
            <w:tcW w:w="1524" w:type="dxa"/>
          </w:tcPr>
          <w:p w14:paraId="381F30E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Media</w:t>
            </w:r>
          </w:p>
        </w:tc>
        <w:tc>
          <w:tcPr>
            <w:tcW w:w="1091" w:type="dxa"/>
          </w:tcPr>
          <w:p w14:paraId="1FA4A99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030" w:type="dxa"/>
          </w:tcPr>
          <w:p w14:paraId="0B0B209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710" w:type="dxa"/>
          </w:tcPr>
          <w:p w14:paraId="44EDD157"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Plan de capacitación anticipada</w:t>
            </w:r>
          </w:p>
        </w:tc>
      </w:tr>
      <w:tr w:rsidR="00CA1C2B" w:rsidRPr="000E5D22" w14:paraId="73A89FAD" w14:textId="77777777" w:rsidTr="00C52219">
        <w:trPr>
          <w:cantSplit/>
          <w:tblCellSpacing w:w="0" w:type="dxa"/>
          <w:jc w:val="center"/>
        </w:trPr>
        <w:tc>
          <w:tcPr>
            <w:tcW w:w="848" w:type="dxa"/>
          </w:tcPr>
          <w:p w14:paraId="6C03F9A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R-05</w:t>
            </w:r>
          </w:p>
        </w:tc>
        <w:tc>
          <w:tcPr>
            <w:tcW w:w="2481" w:type="dxa"/>
          </w:tcPr>
          <w:p w14:paraId="6F8E1AB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Problemas de rendimiento/escalabilidad</w:t>
            </w:r>
          </w:p>
        </w:tc>
        <w:tc>
          <w:tcPr>
            <w:tcW w:w="1524" w:type="dxa"/>
          </w:tcPr>
          <w:p w14:paraId="39A3D99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Media</w:t>
            </w:r>
          </w:p>
        </w:tc>
        <w:tc>
          <w:tcPr>
            <w:tcW w:w="1091" w:type="dxa"/>
          </w:tcPr>
          <w:p w14:paraId="5DDF3A1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Alto</w:t>
            </w:r>
          </w:p>
        </w:tc>
        <w:tc>
          <w:tcPr>
            <w:tcW w:w="1030" w:type="dxa"/>
          </w:tcPr>
          <w:p w14:paraId="57C5569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710" w:type="dxa"/>
          </w:tcPr>
          <w:p w14:paraId="4897691F" w14:textId="77777777" w:rsidR="00CA1C2B" w:rsidRPr="000E5D22" w:rsidRDefault="00000000">
            <w:pPr>
              <w:spacing w:after="0" w:line="240" w:lineRule="auto"/>
              <w:rPr>
                <w:rFonts w:ascii="Arial" w:hAnsi="Arial" w:cs="Arial"/>
                <w:sz w:val="24"/>
                <w:szCs w:val="24"/>
              </w:rPr>
            </w:pPr>
            <w:proofErr w:type="spellStart"/>
            <w:r w:rsidRPr="000E5D22">
              <w:rPr>
                <w:rFonts w:ascii="Arial" w:eastAsia="Georgia" w:hAnsi="Arial" w:cs="Arial"/>
                <w:sz w:val="24"/>
                <w:szCs w:val="24"/>
              </w:rPr>
              <w:t>Testing</w:t>
            </w:r>
            <w:proofErr w:type="spellEnd"/>
            <w:r w:rsidRPr="000E5D22">
              <w:rPr>
                <w:rFonts w:ascii="Arial" w:eastAsia="Georgia" w:hAnsi="Arial" w:cs="Arial"/>
                <w:sz w:val="24"/>
                <w:szCs w:val="24"/>
              </w:rPr>
              <w:t xml:space="preserve"> de carga, optimización de código</w:t>
            </w:r>
          </w:p>
        </w:tc>
      </w:tr>
      <w:tr w:rsidR="00CA1C2B" w:rsidRPr="000E5D22" w14:paraId="143311FC" w14:textId="77777777" w:rsidTr="00C52219">
        <w:trPr>
          <w:cantSplit/>
          <w:tblCellSpacing w:w="0" w:type="dxa"/>
          <w:jc w:val="center"/>
        </w:trPr>
        <w:tc>
          <w:tcPr>
            <w:tcW w:w="848" w:type="dxa"/>
          </w:tcPr>
          <w:p w14:paraId="2702B2C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R-06</w:t>
            </w:r>
          </w:p>
        </w:tc>
        <w:tc>
          <w:tcPr>
            <w:tcW w:w="2481" w:type="dxa"/>
          </w:tcPr>
          <w:p w14:paraId="2D902FD1"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Integración con sistemas legados</w:t>
            </w:r>
          </w:p>
        </w:tc>
        <w:tc>
          <w:tcPr>
            <w:tcW w:w="1524" w:type="dxa"/>
          </w:tcPr>
          <w:p w14:paraId="0F872405"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Media</w:t>
            </w:r>
          </w:p>
        </w:tc>
        <w:tc>
          <w:tcPr>
            <w:tcW w:w="1091" w:type="dxa"/>
          </w:tcPr>
          <w:p w14:paraId="4E7D850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030" w:type="dxa"/>
          </w:tcPr>
          <w:p w14:paraId="4065DDCC"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710" w:type="dxa"/>
          </w:tcPr>
          <w:p w14:paraId="1EFABD0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Especificación clara de </w:t>
            </w:r>
            <w:proofErr w:type="spellStart"/>
            <w:r w:rsidRPr="000E5D22">
              <w:rPr>
                <w:rFonts w:ascii="Arial" w:eastAsia="Georgia" w:hAnsi="Arial" w:cs="Arial"/>
                <w:sz w:val="24"/>
                <w:szCs w:val="24"/>
              </w:rPr>
              <w:t>APIs</w:t>
            </w:r>
            <w:proofErr w:type="spellEnd"/>
            <w:r w:rsidRPr="000E5D22">
              <w:rPr>
                <w:rFonts w:ascii="Arial" w:eastAsia="Georgia" w:hAnsi="Arial" w:cs="Arial"/>
                <w:sz w:val="24"/>
                <w:szCs w:val="24"/>
              </w:rPr>
              <w:t xml:space="preserve">, </w:t>
            </w:r>
            <w:proofErr w:type="spellStart"/>
            <w:r w:rsidRPr="000E5D22">
              <w:rPr>
                <w:rFonts w:ascii="Arial" w:eastAsia="Georgia" w:hAnsi="Arial" w:cs="Arial"/>
                <w:sz w:val="24"/>
                <w:szCs w:val="24"/>
              </w:rPr>
              <w:t>testing</w:t>
            </w:r>
            <w:proofErr w:type="spellEnd"/>
            <w:r w:rsidRPr="000E5D22">
              <w:rPr>
                <w:rFonts w:ascii="Arial" w:eastAsia="Georgia" w:hAnsi="Arial" w:cs="Arial"/>
                <w:sz w:val="24"/>
                <w:szCs w:val="24"/>
              </w:rPr>
              <w:t xml:space="preserve"> temprano</w:t>
            </w:r>
          </w:p>
        </w:tc>
      </w:tr>
      <w:tr w:rsidR="00CA1C2B" w:rsidRPr="000E5D22" w14:paraId="6B9C5F58" w14:textId="77777777" w:rsidTr="00C52219">
        <w:trPr>
          <w:cantSplit/>
          <w:tblCellSpacing w:w="0" w:type="dxa"/>
          <w:jc w:val="center"/>
        </w:trPr>
        <w:tc>
          <w:tcPr>
            <w:tcW w:w="848" w:type="dxa"/>
          </w:tcPr>
          <w:p w14:paraId="0645B2D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R-07</w:t>
            </w:r>
          </w:p>
        </w:tc>
        <w:tc>
          <w:tcPr>
            <w:tcW w:w="2481" w:type="dxa"/>
          </w:tcPr>
          <w:p w14:paraId="3AEB723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Falta de disponibilidad de recursos</w:t>
            </w:r>
          </w:p>
        </w:tc>
        <w:tc>
          <w:tcPr>
            <w:tcW w:w="1524" w:type="dxa"/>
          </w:tcPr>
          <w:p w14:paraId="758AA9E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Baja</w:t>
            </w:r>
          </w:p>
        </w:tc>
        <w:tc>
          <w:tcPr>
            <w:tcW w:w="1091" w:type="dxa"/>
          </w:tcPr>
          <w:p w14:paraId="63A627D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Alto</w:t>
            </w:r>
          </w:p>
        </w:tc>
        <w:tc>
          <w:tcPr>
            <w:tcW w:w="1030" w:type="dxa"/>
          </w:tcPr>
          <w:p w14:paraId="785434C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1710" w:type="dxa"/>
          </w:tcPr>
          <w:p w14:paraId="517AB5C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Contratación y </w:t>
            </w:r>
            <w:proofErr w:type="spellStart"/>
            <w:r w:rsidRPr="000E5D22">
              <w:rPr>
                <w:rFonts w:ascii="Arial" w:eastAsia="Georgia" w:hAnsi="Arial" w:cs="Arial"/>
                <w:sz w:val="24"/>
                <w:szCs w:val="24"/>
              </w:rPr>
              <w:t>planning</w:t>
            </w:r>
            <w:proofErr w:type="spellEnd"/>
            <w:r w:rsidRPr="000E5D22">
              <w:rPr>
                <w:rFonts w:ascii="Arial" w:eastAsia="Georgia" w:hAnsi="Arial" w:cs="Arial"/>
                <w:sz w:val="24"/>
                <w:szCs w:val="24"/>
              </w:rPr>
              <w:t xml:space="preserve"> anticipado</w:t>
            </w:r>
          </w:p>
        </w:tc>
      </w:tr>
    </w:tbl>
    <w:p w14:paraId="69029AD1" w14:textId="77777777" w:rsidR="00CA1C2B" w:rsidRPr="000E5D22" w:rsidRDefault="00CA1C2B">
      <w:pPr>
        <w:rPr>
          <w:rFonts w:ascii="Arial" w:hAnsi="Arial" w:cs="Arial"/>
          <w:sz w:val="24"/>
          <w:szCs w:val="24"/>
        </w:rPr>
      </w:pPr>
    </w:p>
    <w:p w14:paraId="23FA3AD7" w14:textId="77777777" w:rsidR="00CA1C2B" w:rsidRPr="000E5D22" w:rsidRDefault="00000000" w:rsidP="00EA485B">
      <w:pPr>
        <w:pStyle w:val="Ttulo2"/>
      </w:pPr>
      <w:bookmarkStart w:id="139" w:name="bm_10_4_plan_de_comunicación_y_st_d35e99"/>
      <w:bookmarkStart w:id="140" w:name="_Toc215410906"/>
      <w:r w:rsidRPr="000E5D22">
        <w:t xml:space="preserve">10.4 Plan de Comunicación y </w:t>
      </w:r>
      <w:proofErr w:type="spellStart"/>
      <w:r w:rsidRPr="000E5D22">
        <w:t>Stakeholders</w:t>
      </w:r>
      <w:bookmarkEnd w:id="139"/>
      <w:bookmarkEnd w:id="140"/>
      <w:proofErr w:type="spellEnd"/>
    </w:p>
    <w:p w14:paraId="51B007B2" w14:textId="77777777" w:rsidR="00CA1C2B" w:rsidRPr="000E5D22" w:rsidRDefault="00000000">
      <w:pPr>
        <w:spacing w:after="210"/>
        <w:rPr>
          <w:rFonts w:ascii="Arial" w:hAnsi="Arial" w:cs="Arial"/>
          <w:sz w:val="24"/>
          <w:szCs w:val="24"/>
        </w:rPr>
      </w:pPr>
      <w:r w:rsidRPr="000E5D22">
        <w:rPr>
          <w:rFonts w:ascii="Arial" w:hAnsi="Arial" w:cs="Arial"/>
          <w:b/>
          <w:sz w:val="24"/>
          <w:szCs w:val="24"/>
        </w:rPr>
        <w:t>Comunicación del Proyecto:</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1535"/>
        <w:gridCol w:w="1279"/>
        <w:gridCol w:w="3634"/>
      </w:tblGrid>
      <w:tr w:rsidR="00CA1C2B" w:rsidRPr="000E5D22" w14:paraId="19B66C51" w14:textId="77777777" w:rsidTr="00BE5A97">
        <w:trPr>
          <w:cantSplit/>
          <w:tblCellSpacing w:w="0" w:type="dxa"/>
          <w:jc w:val="center"/>
        </w:trPr>
        <w:tc>
          <w:tcPr>
            <w:tcW w:w="0" w:type="auto"/>
          </w:tcPr>
          <w:p w14:paraId="69241D57"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sz w:val="24"/>
                <w:szCs w:val="24"/>
              </w:rPr>
              <w:t>Stakeholder</w:t>
            </w:r>
            <w:proofErr w:type="spellEnd"/>
          </w:p>
        </w:tc>
        <w:tc>
          <w:tcPr>
            <w:tcW w:w="0" w:type="auto"/>
          </w:tcPr>
          <w:p w14:paraId="29867F1A"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Frecuencia</w:t>
            </w:r>
          </w:p>
        </w:tc>
        <w:tc>
          <w:tcPr>
            <w:tcW w:w="0" w:type="auto"/>
          </w:tcPr>
          <w:p w14:paraId="27C6E2E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Medio</w:t>
            </w:r>
          </w:p>
        </w:tc>
        <w:tc>
          <w:tcPr>
            <w:tcW w:w="0" w:type="auto"/>
          </w:tcPr>
          <w:p w14:paraId="13FADB2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Contenido</w:t>
            </w:r>
          </w:p>
        </w:tc>
      </w:tr>
      <w:tr w:rsidR="00CA1C2B" w:rsidRPr="000E5D22" w14:paraId="2B12ABC8" w14:textId="77777777" w:rsidTr="00BE5A97">
        <w:trPr>
          <w:cantSplit/>
          <w:tblCellSpacing w:w="0" w:type="dxa"/>
          <w:jc w:val="center"/>
        </w:trPr>
        <w:tc>
          <w:tcPr>
            <w:tcW w:w="0" w:type="auto"/>
          </w:tcPr>
          <w:p w14:paraId="066630A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Directores</w:t>
            </w:r>
          </w:p>
        </w:tc>
        <w:tc>
          <w:tcPr>
            <w:tcW w:w="0" w:type="auto"/>
          </w:tcPr>
          <w:p w14:paraId="1965264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Semanal</w:t>
            </w:r>
          </w:p>
        </w:tc>
        <w:tc>
          <w:tcPr>
            <w:tcW w:w="0" w:type="auto"/>
          </w:tcPr>
          <w:p w14:paraId="587925D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Reunión</w:t>
            </w:r>
          </w:p>
        </w:tc>
        <w:tc>
          <w:tcPr>
            <w:tcW w:w="0" w:type="auto"/>
          </w:tcPr>
          <w:p w14:paraId="3AAD729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Estado del proyecto, riesgos críticos</w:t>
            </w:r>
          </w:p>
        </w:tc>
      </w:tr>
      <w:tr w:rsidR="00CA1C2B" w:rsidRPr="000E5D22" w14:paraId="7137DE97" w14:textId="77777777" w:rsidTr="00BE5A97">
        <w:trPr>
          <w:cantSplit/>
          <w:tblCellSpacing w:w="0" w:type="dxa"/>
          <w:jc w:val="center"/>
        </w:trPr>
        <w:tc>
          <w:tcPr>
            <w:tcW w:w="0" w:type="auto"/>
          </w:tcPr>
          <w:p w14:paraId="0654DAB9"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lastRenderedPageBreak/>
              <w:t>Equipo de TI</w:t>
            </w:r>
          </w:p>
        </w:tc>
        <w:tc>
          <w:tcPr>
            <w:tcW w:w="0" w:type="auto"/>
          </w:tcPr>
          <w:p w14:paraId="00578E21"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Diaria</w:t>
            </w:r>
          </w:p>
        </w:tc>
        <w:tc>
          <w:tcPr>
            <w:tcW w:w="0" w:type="auto"/>
          </w:tcPr>
          <w:p w14:paraId="39F42DD4"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Stand-up</w:t>
            </w:r>
          </w:p>
        </w:tc>
        <w:tc>
          <w:tcPr>
            <w:tcW w:w="0" w:type="auto"/>
          </w:tcPr>
          <w:p w14:paraId="678EED70"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Tareas completadas, bloqueadores</w:t>
            </w:r>
          </w:p>
        </w:tc>
      </w:tr>
      <w:tr w:rsidR="00CA1C2B" w:rsidRPr="000E5D22" w14:paraId="39F8A59C" w14:textId="77777777" w:rsidTr="00BE5A97">
        <w:trPr>
          <w:cantSplit/>
          <w:tblCellSpacing w:w="0" w:type="dxa"/>
          <w:jc w:val="center"/>
        </w:trPr>
        <w:tc>
          <w:tcPr>
            <w:tcW w:w="0" w:type="auto"/>
          </w:tcPr>
          <w:p w14:paraId="07633F3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Personal Clínico</w:t>
            </w:r>
          </w:p>
        </w:tc>
        <w:tc>
          <w:tcPr>
            <w:tcW w:w="0" w:type="auto"/>
          </w:tcPr>
          <w:p w14:paraId="057C09DB" w14:textId="77777777" w:rsidR="00CA1C2B" w:rsidRPr="000E5D22" w:rsidRDefault="00000000">
            <w:pPr>
              <w:spacing w:after="0" w:line="240" w:lineRule="auto"/>
              <w:rPr>
                <w:rFonts w:ascii="Arial" w:hAnsi="Arial" w:cs="Arial"/>
                <w:sz w:val="24"/>
                <w:szCs w:val="24"/>
              </w:rPr>
            </w:pPr>
            <w:proofErr w:type="spellStart"/>
            <w:proofErr w:type="gramStart"/>
            <w:r w:rsidRPr="000E5D22">
              <w:rPr>
                <w:rFonts w:ascii="Arial" w:hAnsi="Arial" w:cs="Arial"/>
                <w:sz w:val="24"/>
                <w:szCs w:val="24"/>
              </w:rPr>
              <w:t>Bi-semanal</w:t>
            </w:r>
            <w:proofErr w:type="spellEnd"/>
            <w:proofErr w:type="gramEnd"/>
          </w:p>
        </w:tc>
        <w:tc>
          <w:tcPr>
            <w:tcW w:w="0" w:type="auto"/>
          </w:tcPr>
          <w:p w14:paraId="0292BBE1"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Sesión</w:t>
            </w:r>
          </w:p>
        </w:tc>
        <w:tc>
          <w:tcPr>
            <w:tcW w:w="0" w:type="auto"/>
          </w:tcPr>
          <w:p w14:paraId="523E4562"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Avances, cambios en interfaz</w:t>
            </w:r>
          </w:p>
        </w:tc>
      </w:tr>
      <w:tr w:rsidR="00CA1C2B" w:rsidRPr="000E5D22" w14:paraId="5A232308" w14:textId="77777777" w:rsidTr="00BE5A97">
        <w:trPr>
          <w:cantSplit/>
          <w:tblCellSpacing w:w="0" w:type="dxa"/>
          <w:jc w:val="center"/>
        </w:trPr>
        <w:tc>
          <w:tcPr>
            <w:tcW w:w="0" w:type="auto"/>
          </w:tcPr>
          <w:p w14:paraId="12F6167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Usuarios Finales</w:t>
            </w:r>
          </w:p>
        </w:tc>
        <w:tc>
          <w:tcPr>
            <w:tcW w:w="0" w:type="auto"/>
          </w:tcPr>
          <w:p w14:paraId="05C8569B"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Mensual</w:t>
            </w:r>
          </w:p>
        </w:tc>
        <w:tc>
          <w:tcPr>
            <w:tcW w:w="0" w:type="auto"/>
          </w:tcPr>
          <w:p w14:paraId="71AF3273"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Taller</w:t>
            </w:r>
          </w:p>
        </w:tc>
        <w:tc>
          <w:tcPr>
            <w:tcW w:w="0" w:type="auto"/>
          </w:tcPr>
          <w:p w14:paraId="692F642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Demostraciones, capacitación incremental</w:t>
            </w:r>
          </w:p>
        </w:tc>
      </w:tr>
      <w:tr w:rsidR="00CA1C2B" w:rsidRPr="000E5D22" w14:paraId="322B2CF5" w14:textId="77777777" w:rsidTr="00BE5A97">
        <w:trPr>
          <w:cantSplit/>
          <w:tblCellSpacing w:w="0" w:type="dxa"/>
          <w:jc w:val="center"/>
        </w:trPr>
        <w:tc>
          <w:tcPr>
            <w:tcW w:w="0" w:type="auto"/>
          </w:tcPr>
          <w:p w14:paraId="1103E07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Órganos Regulatorios</w:t>
            </w:r>
          </w:p>
        </w:tc>
        <w:tc>
          <w:tcPr>
            <w:tcW w:w="0" w:type="auto"/>
          </w:tcPr>
          <w:p w14:paraId="5CC6368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Trimestral</w:t>
            </w:r>
          </w:p>
        </w:tc>
        <w:tc>
          <w:tcPr>
            <w:tcW w:w="0" w:type="auto"/>
          </w:tcPr>
          <w:p w14:paraId="3B26ACF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Reporte</w:t>
            </w:r>
          </w:p>
        </w:tc>
        <w:tc>
          <w:tcPr>
            <w:tcW w:w="0" w:type="auto"/>
          </w:tcPr>
          <w:p w14:paraId="55C643FD"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Cumplimiento normativo, seguridad</w:t>
            </w:r>
          </w:p>
        </w:tc>
      </w:tr>
    </w:tbl>
    <w:p w14:paraId="3D6889FF" w14:textId="77777777" w:rsidR="00CA1C2B" w:rsidRPr="000E5D22" w:rsidRDefault="00CA1C2B">
      <w:pPr>
        <w:rPr>
          <w:rFonts w:ascii="Arial" w:hAnsi="Arial" w:cs="Arial"/>
          <w:sz w:val="24"/>
          <w:szCs w:val="24"/>
        </w:rPr>
      </w:pPr>
    </w:p>
    <w:p w14:paraId="6E82D10D" w14:textId="77777777" w:rsidR="00CA1C2B" w:rsidRPr="000E5D22" w:rsidRDefault="00000000" w:rsidP="00840CD4">
      <w:pPr>
        <w:pStyle w:val="Ttulo2"/>
      </w:pPr>
      <w:bookmarkStart w:id="141" w:name="bm_10_5_recursos_requeridos"/>
      <w:bookmarkStart w:id="142" w:name="_Toc215410907"/>
      <w:r w:rsidRPr="000E5D22">
        <w:t>10.5 Recursos Requeridos</w:t>
      </w:r>
      <w:bookmarkEnd w:id="141"/>
      <w:bookmarkEnd w:id="142"/>
    </w:p>
    <w:p w14:paraId="2B9AE2A0" w14:textId="77777777" w:rsidR="00CA1C2B" w:rsidRPr="000E5D22" w:rsidRDefault="00000000">
      <w:pPr>
        <w:spacing w:after="210"/>
        <w:rPr>
          <w:rFonts w:ascii="Arial" w:hAnsi="Arial" w:cs="Arial"/>
          <w:sz w:val="24"/>
          <w:szCs w:val="24"/>
        </w:rPr>
      </w:pPr>
      <w:r w:rsidRPr="000E5D22">
        <w:rPr>
          <w:rFonts w:ascii="Arial" w:hAnsi="Arial" w:cs="Arial"/>
          <w:b/>
          <w:sz w:val="24"/>
          <w:szCs w:val="24"/>
        </w:rPr>
        <w:t>Equipo de Desarrollo:</w:t>
      </w:r>
    </w:p>
    <w:p w14:paraId="6FF4D430"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1 </w:t>
      </w:r>
      <w:proofErr w:type="gramStart"/>
      <w:r w:rsidRPr="000E5D22">
        <w:rPr>
          <w:rFonts w:ascii="Arial" w:hAnsi="Arial" w:cs="Arial"/>
          <w:sz w:val="24"/>
          <w:szCs w:val="24"/>
        </w:rPr>
        <w:t>Arquitecto</w:t>
      </w:r>
      <w:proofErr w:type="gramEnd"/>
      <w:r w:rsidRPr="000E5D22">
        <w:rPr>
          <w:rFonts w:ascii="Arial" w:hAnsi="Arial" w:cs="Arial"/>
          <w:sz w:val="24"/>
          <w:szCs w:val="24"/>
        </w:rPr>
        <w:t xml:space="preserve"> de Software</w:t>
      </w:r>
    </w:p>
    <w:p w14:paraId="1E7D1AE5"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2 </w:t>
      </w:r>
      <w:proofErr w:type="gramStart"/>
      <w:r w:rsidRPr="000E5D22">
        <w:rPr>
          <w:rFonts w:ascii="Arial" w:hAnsi="Arial" w:cs="Arial"/>
          <w:sz w:val="24"/>
          <w:szCs w:val="24"/>
        </w:rPr>
        <w:t>Desarrolladores</w:t>
      </w:r>
      <w:proofErr w:type="gramEnd"/>
      <w:r w:rsidRPr="000E5D22">
        <w:rPr>
          <w:rFonts w:ascii="Arial" w:hAnsi="Arial" w:cs="Arial"/>
          <w:sz w:val="24"/>
          <w:szCs w:val="24"/>
        </w:rPr>
        <w:t xml:space="preserve"> </w:t>
      </w:r>
      <w:proofErr w:type="spellStart"/>
      <w:r w:rsidRPr="000E5D22">
        <w:rPr>
          <w:rFonts w:ascii="Arial" w:hAnsi="Arial" w:cs="Arial"/>
          <w:sz w:val="24"/>
          <w:szCs w:val="24"/>
        </w:rPr>
        <w:t>Backend</w:t>
      </w:r>
      <w:proofErr w:type="spellEnd"/>
    </w:p>
    <w:p w14:paraId="407D7492"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2 </w:t>
      </w:r>
      <w:proofErr w:type="gramStart"/>
      <w:r w:rsidRPr="000E5D22">
        <w:rPr>
          <w:rFonts w:ascii="Arial" w:hAnsi="Arial" w:cs="Arial"/>
          <w:sz w:val="24"/>
          <w:szCs w:val="24"/>
        </w:rPr>
        <w:t>Desarrolladores</w:t>
      </w:r>
      <w:proofErr w:type="gramEnd"/>
      <w:r w:rsidRPr="000E5D22">
        <w:rPr>
          <w:rFonts w:ascii="Arial" w:hAnsi="Arial" w:cs="Arial"/>
          <w:sz w:val="24"/>
          <w:szCs w:val="24"/>
        </w:rPr>
        <w:t xml:space="preserve"> </w:t>
      </w:r>
      <w:proofErr w:type="spellStart"/>
      <w:r w:rsidRPr="000E5D22">
        <w:rPr>
          <w:rFonts w:ascii="Arial" w:hAnsi="Arial" w:cs="Arial"/>
          <w:sz w:val="24"/>
          <w:szCs w:val="24"/>
        </w:rPr>
        <w:t>Frontend</w:t>
      </w:r>
      <w:proofErr w:type="spellEnd"/>
    </w:p>
    <w:p w14:paraId="27EDD36A"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1 </w:t>
      </w:r>
      <w:proofErr w:type="gramStart"/>
      <w:r w:rsidRPr="000E5D22">
        <w:rPr>
          <w:rFonts w:ascii="Arial" w:hAnsi="Arial" w:cs="Arial"/>
          <w:sz w:val="24"/>
          <w:szCs w:val="24"/>
        </w:rPr>
        <w:t>Ingeniero</w:t>
      </w:r>
      <w:proofErr w:type="gramEnd"/>
      <w:r w:rsidRPr="000E5D22">
        <w:rPr>
          <w:rFonts w:ascii="Arial" w:hAnsi="Arial" w:cs="Arial"/>
          <w:sz w:val="24"/>
          <w:szCs w:val="24"/>
        </w:rPr>
        <w:t xml:space="preserve"> de Base de Datos</w:t>
      </w:r>
    </w:p>
    <w:p w14:paraId="69D46332"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1 </w:t>
      </w:r>
      <w:proofErr w:type="spellStart"/>
      <w:r w:rsidRPr="000E5D22">
        <w:rPr>
          <w:rFonts w:ascii="Arial" w:hAnsi="Arial" w:cs="Arial"/>
          <w:sz w:val="24"/>
          <w:szCs w:val="24"/>
        </w:rPr>
        <w:t>Tester</w:t>
      </w:r>
      <w:proofErr w:type="spellEnd"/>
      <w:r w:rsidRPr="000E5D22">
        <w:rPr>
          <w:rFonts w:ascii="Arial" w:hAnsi="Arial" w:cs="Arial"/>
          <w:sz w:val="24"/>
          <w:szCs w:val="24"/>
        </w:rPr>
        <w:t>/QA</w:t>
      </w:r>
    </w:p>
    <w:p w14:paraId="13EE5F44" w14:textId="77777777" w:rsidR="00CA1C2B" w:rsidRPr="000E5D22" w:rsidRDefault="00000000">
      <w:pPr>
        <w:numPr>
          <w:ilvl w:val="0"/>
          <w:numId w:val="50"/>
        </w:numPr>
        <w:rPr>
          <w:rFonts w:ascii="Arial" w:hAnsi="Arial" w:cs="Arial"/>
          <w:sz w:val="24"/>
          <w:szCs w:val="24"/>
        </w:rPr>
      </w:pPr>
      <w:r w:rsidRPr="000E5D22">
        <w:rPr>
          <w:rFonts w:ascii="Arial" w:eastAsia="Georgia" w:hAnsi="Arial" w:cs="Arial"/>
          <w:sz w:val="24"/>
          <w:szCs w:val="24"/>
        </w:rPr>
        <w:t xml:space="preserve">1 </w:t>
      </w:r>
      <w:proofErr w:type="gramStart"/>
      <w:r w:rsidRPr="000E5D22">
        <w:rPr>
          <w:rFonts w:ascii="Arial" w:eastAsia="Georgia" w:hAnsi="Arial" w:cs="Arial"/>
          <w:sz w:val="24"/>
          <w:szCs w:val="24"/>
        </w:rPr>
        <w:t>Especialista</w:t>
      </w:r>
      <w:proofErr w:type="gramEnd"/>
      <w:r w:rsidRPr="000E5D22">
        <w:rPr>
          <w:rFonts w:ascii="Arial" w:eastAsia="Georgia" w:hAnsi="Arial" w:cs="Arial"/>
          <w:sz w:val="24"/>
          <w:szCs w:val="24"/>
        </w:rPr>
        <w:t xml:space="preserve"> en Seguridad Informática</w:t>
      </w:r>
    </w:p>
    <w:p w14:paraId="3AC96EF9"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1 Project Manager/Scrum </w:t>
      </w:r>
      <w:proofErr w:type="gramStart"/>
      <w:r w:rsidRPr="000E5D22">
        <w:rPr>
          <w:rFonts w:ascii="Arial" w:hAnsi="Arial" w:cs="Arial"/>
          <w:sz w:val="24"/>
          <w:szCs w:val="24"/>
        </w:rPr>
        <w:t>Master</w:t>
      </w:r>
      <w:proofErr w:type="gramEnd"/>
    </w:p>
    <w:p w14:paraId="5CB313EE" w14:textId="77777777" w:rsidR="00CA1C2B" w:rsidRPr="000E5D22" w:rsidRDefault="00000000">
      <w:pPr>
        <w:numPr>
          <w:ilvl w:val="0"/>
          <w:numId w:val="50"/>
        </w:numPr>
        <w:rPr>
          <w:rFonts w:ascii="Arial" w:hAnsi="Arial" w:cs="Arial"/>
          <w:sz w:val="24"/>
          <w:szCs w:val="24"/>
        </w:rPr>
      </w:pPr>
      <w:r w:rsidRPr="000E5D22">
        <w:rPr>
          <w:rFonts w:ascii="Arial" w:hAnsi="Arial" w:cs="Arial"/>
          <w:sz w:val="24"/>
          <w:szCs w:val="24"/>
        </w:rPr>
        <w:t xml:space="preserve">1 Business </w:t>
      </w:r>
      <w:proofErr w:type="spellStart"/>
      <w:r w:rsidRPr="000E5D22">
        <w:rPr>
          <w:rFonts w:ascii="Arial" w:hAnsi="Arial" w:cs="Arial"/>
          <w:sz w:val="24"/>
          <w:szCs w:val="24"/>
        </w:rPr>
        <w:t>Analyst</w:t>
      </w:r>
      <w:proofErr w:type="spellEnd"/>
    </w:p>
    <w:p w14:paraId="5D108A9E" w14:textId="77777777" w:rsidR="00CA1C2B" w:rsidRPr="000E5D22" w:rsidRDefault="00000000">
      <w:pPr>
        <w:spacing w:after="210"/>
        <w:rPr>
          <w:rFonts w:ascii="Arial" w:hAnsi="Arial" w:cs="Arial"/>
          <w:sz w:val="24"/>
          <w:szCs w:val="24"/>
        </w:rPr>
      </w:pPr>
      <w:r w:rsidRPr="000E5D22">
        <w:rPr>
          <w:rFonts w:ascii="Arial" w:hAnsi="Arial" w:cs="Arial"/>
          <w:b/>
          <w:sz w:val="24"/>
          <w:szCs w:val="24"/>
        </w:rPr>
        <w:t>Infraestructura:</w:t>
      </w:r>
    </w:p>
    <w:p w14:paraId="5EA2C496" w14:textId="77777777" w:rsidR="00CA1C2B" w:rsidRPr="000E5D22" w:rsidRDefault="00000000">
      <w:pPr>
        <w:numPr>
          <w:ilvl w:val="0"/>
          <w:numId w:val="51"/>
        </w:numPr>
        <w:rPr>
          <w:rFonts w:ascii="Arial" w:hAnsi="Arial" w:cs="Arial"/>
          <w:sz w:val="24"/>
          <w:szCs w:val="24"/>
        </w:rPr>
      </w:pPr>
      <w:r w:rsidRPr="000E5D22">
        <w:rPr>
          <w:rFonts w:ascii="Arial" w:hAnsi="Arial" w:cs="Arial"/>
          <w:sz w:val="24"/>
          <w:szCs w:val="24"/>
        </w:rPr>
        <w:t>Servidor de Desarrollo</w:t>
      </w:r>
    </w:p>
    <w:p w14:paraId="255C8BA1" w14:textId="77777777" w:rsidR="00CA1C2B" w:rsidRPr="000E5D22" w:rsidRDefault="00000000">
      <w:pPr>
        <w:numPr>
          <w:ilvl w:val="0"/>
          <w:numId w:val="51"/>
        </w:numPr>
        <w:rPr>
          <w:rFonts w:ascii="Arial" w:hAnsi="Arial" w:cs="Arial"/>
          <w:sz w:val="24"/>
          <w:szCs w:val="24"/>
        </w:rPr>
      </w:pPr>
      <w:r w:rsidRPr="000E5D22">
        <w:rPr>
          <w:rFonts w:ascii="Arial" w:hAnsi="Arial" w:cs="Arial"/>
          <w:sz w:val="24"/>
          <w:szCs w:val="24"/>
        </w:rPr>
        <w:t xml:space="preserve">Servidor de </w:t>
      </w:r>
      <w:proofErr w:type="spellStart"/>
      <w:r w:rsidRPr="000E5D22">
        <w:rPr>
          <w:rFonts w:ascii="Arial" w:hAnsi="Arial" w:cs="Arial"/>
          <w:sz w:val="24"/>
          <w:szCs w:val="24"/>
        </w:rPr>
        <w:t>Testing</w:t>
      </w:r>
      <w:proofErr w:type="spellEnd"/>
    </w:p>
    <w:p w14:paraId="6A6570DC" w14:textId="77777777" w:rsidR="00CA1C2B" w:rsidRPr="000E5D22" w:rsidRDefault="00000000">
      <w:pPr>
        <w:numPr>
          <w:ilvl w:val="0"/>
          <w:numId w:val="51"/>
        </w:numPr>
        <w:rPr>
          <w:rFonts w:ascii="Arial" w:hAnsi="Arial" w:cs="Arial"/>
          <w:sz w:val="24"/>
          <w:szCs w:val="24"/>
        </w:rPr>
      </w:pPr>
      <w:r w:rsidRPr="000E5D22">
        <w:rPr>
          <w:rFonts w:ascii="Arial" w:eastAsia="Georgia" w:hAnsi="Arial" w:cs="Arial"/>
          <w:sz w:val="24"/>
          <w:szCs w:val="24"/>
        </w:rPr>
        <w:t>Servidor de Producción (con redundancia)</w:t>
      </w:r>
    </w:p>
    <w:p w14:paraId="50A78BCD" w14:textId="77777777" w:rsidR="00CA1C2B" w:rsidRPr="000E5D22" w:rsidRDefault="00000000">
      <w:pPr>
        <w:numPr>
          <w:ilvl w:val="0"/>
          <w:numId w:val="51"/>
        </w:numPr>
        <w:rPr>
          <w:rFonts w:ascii="Arial" w:hAnsi="Arial" w:cs="Arial"/>
          <w:sz w:val="24"/>
          <w:szCs w:val="24"/>
        </w:rPr>
      </w:pPr>
      <w:r w:rsidRPr="000E5D22">
        <w:rPr>
          <w:rFonts w:ascii="Arial" w:hAnsi="Arial" w:cs="Arial"/>
          <w:sz w:val="24"/>
          <w:szCs w:val="24"/>
        </w:rPr>
        <w:t xml:space="preserve">Herramientas de desarrollo y </w:t>
      </w:r>
      <w:proofErr w:type="spellStart"/>
      <w:r w:rsidRPr="000E5D22">
        <w:rPr>
          <w:rFonts w:ascii="Arial" w:hAnsi="Arial" w:cs="Arial"/>
          <w:sz w:val="24"/>
          <w:szCs w:val="24"/>
        </w:rPr>
        <w:t>testing</w:t>
      </w:r>
      <w:proofErr w:type="spellEnd"/>
    </w:p>
    <w:p w14:paraId="46AB162F" w14:textId="77777777" w:rsidR="00CA1C2B" w:rsidRPr="000E5D22" w:rsidRDefault="00000000">
      <w:pPr>
        <w:numPr>
          <w:ilvl w:val="0"/>
          <w:numId w:val="51"/>
        </w:numPr>
        <w:rPr>
          <w:rFonts w:ascii="Arial" w:hAnsi="Arial" w:cs="Arial"/>
          <w:sz w:val="24"/>
          <w:szCs w:val="24"/>
        </w:rPr>
      </w:pPr>
      <w:r w:rsidRPr="000E5D22">
        <w:rPr>
          <w:rFonts w:ascii="Arial" w:hAnsi="Arial" w:cs="Arial"/>
          <w:sz w:val="24"/>
          <w:szCs w:val="24"/>
        </w:rPr>
        <w:t>Licencias de software</w:t>
      </w:r>
    </w:p>
    <w:p w14:paraId="2C7ED354" w14:textId="77777777" w:rsidR="00CA1C2B" w:rsidRPr="000E5D22" w:rsidRDefault="00000000">
      <w:pPr>
        <w:spacing w:after="210"/>
        <w:rPr>
          <w:rFonts w:ascii="Arial" w:hAnsi="Arial" w:cs="Arial"/>
          <w:sz w:val="24"/>
          <w:szCs w:val="24"/>
        </w:rPr>
      </w:pPr>
      <w:r w:rsidRPr="000E5D22">
        <w:rPr>
          <w:rFonts w:ascii="Arial" w:hAnsi="Arial" w:cs="Arial"/>
          <w:b/>
          <w:sz w:val="24"/>
          <w:szCs w:val="24"/>
        </w:rPr>
        <w:t>Presupuesto Estimado:</w:t>
      </w:r>
    </w:p>
    <w:p w14:paraId="187E1795" w14:textId="77777777" w:rsidR="00CA1C2B" w:rsidRPr="000E5D22" w:rsidRDefault="00000000">
      <w:pPr>
        <w:numPr>
          <w:ilvl w:val="0"/>
          <w:numId w:val="52"/>
        </w:numPr>
        <w:rPr>
          <w:rFonts w:ascii="Arial" w:hAnsi="Arial" w:cs="Arial"/>
          <w:sz w:val="24"/>
          <w:szCs w:val="24"/>
        </w:rPr>
      </w:pPr>
      <w:r w:rsidRPr="000E5D22">
        <w:rPr>
          <w:rFonts w:ascii="Arial" w:hAnsi="Arial" w:cs="Arial"/>
          <w:sz w:val="24"/>
          <w:szCs w:val="24"/>
        </w:rPr>
        <w:t>Personal: 65% del presupuesto</w:t>
      </w:r>
    </w:p>
    <w:p w14:paraId="385B6F58" w14:textId="77777777" w:rsidR="00CA1C2B" w:rsidRPr="000E5D22" w:rsidRDefault="00000000">
      <w:pPr>
        <w:numPr>
          <w:ilvl w:val="0"/>
          <w:numId w:val="52"/>
        </w:numPr>
        <w:rPr>
          <w:rFonts w:ascii="Arial" w:hAnsi="Arial" w:cs="Arial"/>
          <w:sz w:val="24"/>
          <w:szCs w:val="24"/>
        </w:rPr>
      </w:pPr>
      <w:r w:rsidRPr="000E5D22">
        <w:rPr>
          <w:rFonts w:ascii="Arial" w:hAnsi="Arial" w:cs="Arial"/>
          <w:sz w:val="24"/>
          <w:szCs w:val="24"/>
        </w:rPr>
        <w:t>Infraestructura: 20% del presupuesto</w:t>
      </w:r>
    </w:p>
    <w:p w14:paraId="26CB4FFF" w14:textId="77777777" w:rsidR="00CA1C2B" w:rsidRPr="000E5D22" w:rsidRDefault="00000000">
      <w:pPr>
        <w:numPr>
          <w:ilvl w:val="0"/>
          <w:numId w:val="52"/>
        </w:numPr>
        <w:rPr>
          <w:rFonts w:ascii="Arial" w:hAnsi="Arial" w:cs="Arial"/>
          <w:sz w:val="24"/>
          <w:szCs w:val="24"/>
        </w:rPr>
      </w:pPr>
      <w:r w:rsidRPr="000E5D22">
        <w:rPr>
          <w:rFonts w:ascii="Arial" w:hAnsi="Arial" w:cs="Arial"/>
          <w:sz w:val="24"/>
          <w:szCs w:val="24"/>
        </w:rPr>
        <w:t>Herramientas y Licencias: 10% del presupuesto</w:t>
      </w:r>
    </w:p>
    <w:p w14:paraId="60C8B8FC" w14:textId="77777777" w:rsidR="00CA1C2B" w:rsidRPr="000E5D22" w:rsidRDefault="00000000">
      <w:pPr>
        <w:numPr>
          <w:ilvl w:val="0"/>
          <w:numId w:val="52"/>
        </w:numPr>
        <w:rPr>
          <w:rFonts w:ascii="Arial" w:hAnsi="Arial" w:cs="Arial"/>
          <w:sz w:val="24"/>
          <w:szCs w:val="24"/>
        </w:rPr>
      </w:pPr>
      <w:r w:rsidRPr="000E5D22">
        <w:rPr>
          <w:rFonts w:ascii="Arial" w:hAnsi="Arial" w:cs="Arial"/>
          <w:sz w:val="24"/>
          <w:szCs w:val="24"/>
        </w:rPr>
        <w:t>Contingencia: 5% del presupuesto</w:t>
      </w:r>
    </w:p>
    <w:p w14:paraId="0F6D831A" w14:textId="77777777" w:rsidR="00CA1C2B" w:rsidRDefault="00000000">
      <w:pPr>
        <w:rPr>
          <w:rFonts w:ascii="Arial" w:hAnsi="Arial" w:cs="Arial"/>
          <w:sz w:val="24"/>
          <w:szCs w:val="24"/>
        </w:rPr>
      </w:pPr>
      <w:r w:rsidRPr="000E5D22">
        <w:rPr>
          <w:rFonts w:ascii="Arial" w:hAnsi="Arial" w:cs="Arial"/>
          <w:sz w:val="24"/>
          <w:szCs w:val="24"/>
        </w:rPr>
        <w:pict w14:anchorId="3AA216E9">
          <v:rect id="_x0000_i1051" style="width:434.5pt;height:.05pt" o:hralign="center" o:hrstd="t" o:hr="t"/>
        </w:pict>
      </w:r>
    </w:p>
    <w:p w14:paraId="0AFFC984" w14:textId="77777777" w:rsidR="006818F1" w:rsidRPr="000E5D22" w:rsidRDefault="006818F1">
      <w:pPr>
        <w:rPr>
          <w:rFonts w:ascii="Arial" w:hAnsi="Arial" w:cs="Arial"/>
          <w:sz w:val="24"/>
          <w:szCs w:val="24"/>
        </w:rPr>
      </w:pPr>
    </w:p>
    <w:p w14:paraId="774B30F8" w14:textId="77777777" w:rsidR="00CA1C2B" w:rsidRPr="000E5D22" w:rsidRDefault="00000000" w:rsidP="00BA794D">
      <w:pPr>
        <w:pStyle w:val="Ttulo2"/>
      </w:pPr>
      <w:bookmarkStart w:id="143" w:name="bm_11_glosario_de_términos"/>
      <w:bookmarkStart w:id="144" w:name="_Toc215410908"/>
      <w:r w:rsidRPr="000E5D22">
        <w:lastRenderedPageBreak/>
        <w:t>11. GLOSARIO DE TÉRMINOS</w:t>
      </w:r>
      <w:bookmarkEnd w:id="143"/>
      <w:bookmarkEnd w:id="144"/>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1"/>
        <w:gridCol w:w="6529"/>
      </w:tblGrid>
      <w:tr w:rsidR="00CA1C2B" w:rsidRPr="000E5D22" w14:paraId="25C5EE0D" w14:textId="77777777" w:rsidTr="00CE4A4E">
        <w:trPr>
          <w:cantSplit/>
          <w:tblCellSpacing w:w="0" w:type="dxa"/>
          <w:jc w:val="center"/>
        </w:trPr>
        <w:tc>
          <w:tcPr>
            <w:tcW w:w="0" w:type="auto"/>
          </w:tcPr>
          <w:p w14:paraId="1AA2809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Término</w:t>
            </w:r>
          </w:p>
        </w:tc>
        <w:tc>
          <w:tcPr>
            <w:tcW w:w="0" w:type="auto"/>
          </w:tcPr>
          <w:p w14:paraId="672C33A3"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Definición</w:t>
            </w:r>
          </w:p>
        </w:tc>
      </w:tr>
      <w:tr w:rsidR="00CA1C2B" w:rsidRPr="000E5D22" w14:paraId="19D8F875" w14:textId="77777777" w:rsidTr="00CE4A4E">
        <w:trPr>
          <w:cantSplit/>
          <w:tblCellSpacing w:w="0" w:type="dxa"/>
          <w:jc w:val="center"/>
        </w:trPr>
        <w:tc>
          <w:tcPr>
            <w:tcW w:w="0" w:type="auto"/>
          </w:tcPr>
          <w:p w14:paraId="354A2989"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Paciente</w:t>
            </w:r>
          </w:p>
        </w:tc>
        <w:tc>
          <w:tcPr>
            <w:tcW w:w="0" w:type="auto"/>
          </w:tcPr>
          <w:p w14:paraId="79284B2D"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Persona que solicita y recibe servicios de salud de la institución</w:t>
            </w:r>
          </w:p>
        </w:tc>
      </w:tr>
      <w:tr w:rsidR="00CA1C2B" w:rsidRPr="000E5D22" w14:paraId="02B87376" w14:textId="77777777" w:rsidTr="00CE4A4E">
        <w:trPr>
          <w:cantSplit/>
          <w:tblCellSpacing w:w="0" w:type="dxa"/>
          <w:jc w:val="center"/>
        </w:trPr>
        <w:tc>
          <w:tcPr>
            <w:tcW w:w="0" w:type="auto"/>
          </w:tcPr>
          <w:p w14:paraId="33C064C4"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Cita Médica</w:t>
            </w:r>
          </w:p>
        </w:tc>
        <w:tc>
          <w:tcPr>
            <w:tcW w:w="0" w:type="auto"/>
          </w:tcPr>
          <w:p w14:paraId="76E678E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Reserva programada de atención entre un paciente y un profesional médico</w:t>
            </w:r>
          </w:p>
        </w:tc>
      </w:tr>
      <w:tr w:rsidR="00CA1C2B" w:rsidRPr="000E5D22" w14:paraId="1B711464" w14:textId="77777777" w:rsidTr="00CE4A4E">
        <w:trPr>
          <w:cantSplit/>
          <w:tblCellSpacing w:w="0" w:type="dxa"/>
          <w:jc w:val="center"/>
        </w:trPr>
        <w:tc>
          <w:tcPr>
            <w:tcW w:w="0" w:type="auto"/>
          </w:tcPr>
          <w:p w14:paraId="793224FE"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Historia Clínica</w:t>
            </w:r>
          </w:p>
        </w:tc>
        <w:tc>
          <w:tcPr>
            <w:tcW w:w="0" w:type="auto"/>
          </w:tcPr>
          <w:p w14:paraId="13C22E26"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Registro digital completo de información médica de un paciente</w:t>
            </w:r>
          </w:p>
        </w:tc>
      </w:tr>
      <w:tr w:rsidR="00CA1C2B" w:rsidRPr="000E5D22" w14:paraId="699E315A" w14:textId="77777777" w:rsidTr="00CE4A4E">
        <w:trPr>
          <w:cantSplit/>
          <w:tblCellSpacing w:w="0" w:type="dxa"/>
          <w:jc w:val="center"/>
        </w:trPr>
        <w:tc>
          <w:tcPr>
            <w:tcW w:w="0" w:type="auto"/>
          </w:tcPr>
          <w:p w14:paraId="5C27F6BA"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Consulta Médica</w:t>
            </w:r>
          </w:p>
        </w:tc>
        <w:tc>
          <w:tcPr>
            <w:tcW w:w="0" w:type="auto"/>
          </w:tcPr>
          <w:p w14:paraId="04311278"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Atención prestada por un profesional médico a un paciente</w:t>
            </w:r>
          </w:p>
        </w:tc>
      </w:tr>
      <w:tr w:rsidR="00CA1C2B" w:rsidRPr="000E5D22" w14:paraId="10FC2438" w14:textId="77777777" w:rsidTr="00CE4A4E">
        <w:trPr>
          <w:cantSplit/>
          <w:tblCellSpacing w:w="0" w:type="dxa"/>
          <w:jc w:val="center"/>
        </w:trPr>
        <w:tc>
          <w:tcPr>
            <w:tcW w:w="0" w:type="auto"/>
          </w:tcPr>
          <w:p w14:paraId="74D82687"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Prescripción</w:t>
            </w:r>
          </w:p>
        </w:tc>
        <w:tc>
          <w:tcPr>
            <w:tcW w:w="0" w:type="auto"/>
          </w:tcPr>
          <w:p w14:paraId="234B0B4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Indicación de medicamentos o tratamientos ordenada por médico</w:t>
            </w:r>
          </w:p>
        </w:tc>
      </w:tr>
      <w:tr w:rsidR="00CA1C2B" w:rsidRPr="000E5D22" w14:paraId="0A3E8B81" w14:textId="77777777" w:rsidTr="00CE4A4E">
        <w:trPr>
          <w:cantSplit/>
          <w:tblCellSpacing w:w="0" w:type="dxa"/>
          <w:jc w:val="center"/>
        </w:trPr>
        <w:tc>
          <w:tcPr>
            <w:tcW w:w="0" w:type="auto"/>
          </w:tcPr>
          <w:p w14:paraId="34063D21"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Factura</w:t>
            </w:r>
          </w:p>
        </w:tc>
        <w:tc>
          <w:tcPr>
            <w:tcW w:w="0" w:type="auto"/>
          </w:tcPr>
          <w:p w14:paraId="6E63EB16"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Documento que detalla servicios prestados y monto a pagar</w:t>
            </w:r>
          </w:p>
        </w:tc>
      </w:tr>
      <w:tr w:rsidR="00CA1C2B" w:rsidRPr="000E5D22" w14:paraId="7E431DCE" w14:textId="77777777" w:rsidTr="00CE4A4E">
        <w:trPr>
          <w:cantSplit/>
          <w:tblCellSpacing w:w="0" w:type="dxa"/>
          <w:jc w:val="center"/>
        </w:trPr>
        <w:tc>
          <w:tcPr>
            <w:tcW w:w="0" w:type="auto"/>
          </w:tcPr>
          <w:p w14:paraId="1C7A858B"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b/>
                <w:sz w:val="24"/>
                <w:szCs w:val="24"/>
              </w:rPr>
              <w:t>Endpoint</w:t>
            </w:r>
            <w:proofErr w:type="spellEnd"/>
          </w:p>
        </w:tc>
        <w:tc>
          <w:tcPr>
            <w:tcW w:w="0" w:type="auto"/>
          </w:tcPr>
          <w:p w14:paraId="2361E962"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Punto final de una API para comunicación entre sistemas</w:t>
            </w:r>
          </w:p>
        </w:tc>
      </w:tr>
      <w:tr w:rsidR="00CA1C2B" w:rsidRPr="000E5D22" w14:paraId="00BADEDF" w14:textId="77777777" w:rsidTr="00CE4A4E">
        <w:trPr>
          <w:cantSplit/>
          <w:tblCellSpacing w:w="0" w:type="dxa"/>
          <w:jc w:val="center"/>
        </w:trPr>
        <w:tc>
          <w:tcPr>
            <w:tcW w:w="0" w:type="auto"/>
          </w:tcPr>
          <w:p w14:paraId="6FDB536E"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Autenticación</w:t>
            </w:r>
          </w:p>
        </w:tc>
        <w:tc>
          <w:tcPr>
            <w:tcW w:w="0" w:type="auto"/>
          </w:tcPr>
          <w:p w14:paraId="4C1C9CD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Proceso de verificación de identidad de usuario</w:t>
            </w:r>
          </w:p>
        </w:tc>
      </w:tr>
      <w:tr w:rsidR="00CA1C2B" w:rsidRPr="000E5D22" w14:paraId="0A211AB3" w14:textId="77777777" w:rsidTr="00CE4A4E">
        <w:trPr>
          <w:cantSplit/>
          <w:tblCellSpacing w:w="0" w:type="dxa"/>
          <w:jc w:val="center"/>
        </w:trPr>
        <w:tc>
          <w:tcPr>
            <w:tcW w:w="0" w:type="auto"/>
          </w:tcPr>
          <w:p w14:paraId="1C04CBE8"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Encriptación</w:t>
            </w:r>
          </w:p>
        </w:tc>
        <w:tc>
          <w:tcPr>
            <w:tcW w:w="0" w:type="auto"/>
          </w:tcPr>
          <w:p w14:paraId="7F0F5447"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Proceso de convertir datos en formato ilegible para proteger</w:t>
            </w:r>
          </w:p>
        </w:tc>
      </w:tr>
      <w:tr w:rsidR="00CA1C2B" w:rsidRPr="000E5D22" w14:paraId="08F8D48A" w14:textId="77777777" w:rsidTr="00CE4A4E">
        <w:trPr>
          <w:cantSplit/>
          <w:tblCellSpacing w:w="0" w:type="dxa"/>
          <w:jc w:val="center"/>
        </w:trPr>
        <w:tc>
          <w:tcPr>
            <w:tcW w:w="0" w:type="auto"/>
          </w:tcPr>
          <w:p w14:paraId="3309FA4D"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b/>
                <w:sz w:val="24"/>
                <w:szCs w:val="24"/>
              </w:rPr>
              <w:t>Backup</w:t>
            </w:r>
            <w:proofErr w:type="spellEnd"/>
          </w:p>
        </w:tc>
        <w:tc>
          <w:tcPr>
            <w:tcW w:w="0" w:type="auto"/>
          </w:tcPr>
          <w:p w14:paraId="20D43B6F"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Copia de seguridad de datos para recuperación ante fallos</w:t>
            </w:r>
          </w:p>
        </w:tc>
      </w:tr>
      <w:tr w:rsidR="00CA1C2B" w:rsidRPr="000E5D22" w14:paraId="625A062F" w14:textId="77777777" w:rsidTr="00CE4A4E">
        <w:trPr>
          <w:cantSplit/>
          <w:tblCellSpacing w:w="0" w:type="dxa"/>
          <w:jc w:val="center"/>
        </w:trPr>
        <w:tc>
          <w:tcPr>
            <w:tcW w:w="0" w:type="auto"/>
          </w:tcPr>
          <w:p w14:paraId="4CFE62FC"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HL7</w:t>
            </w:r>
          </w:p>
        </w:tc>
        <w:tc>
          <w:tcPr>
            <w:tcW w:w="0" w:type="auto"/>
          </w:tcPr>
          <w:p w14:paraId="562847DE"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Estándar de interoperabilidad para sistemas de salud</w:t>
            </w:r>
          </w:p>
        </w:tc>
      </w:tr>
      <w:tr w:rsidR="00CA1C2B" w:rsidRPr="000E5D22" w14:paraId="3D8B70B4" w14:textId="77777777" w:rsidTr="00CE4A4E">
        <w:trPr>
          <w:cantSplit/>
          <w:tblCellSpacing w:w="0" w:type="dxa"/>
          <w:jc w:val="center"/>
        </w:trPr>
        <w:tc>
          <w:tcPr>
            <w:tcW w:w="0" w:type="auto"/>
          </w:tcPr>
          <w:p w14:paraId="32AC208D"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HIPAA</w:t>
            </w:r>
          </w:p>
        </w:tc>
        <w:tc>
          <w:tcPr>
            <w:tcW w:w="0" w:type="auto"/>
          </w:tcPr>
          <w:p w14:paraId="1069952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 xml:space="preserve">Regulación de privacidad de datos médicos en </w:t>
            </w:r>
            <w:proofErr w:type="gramStart"/>
            <w:r w:rsidRPr="000E5D22">
              <w:rPr>
                <w:rFonts w:ascii="Arial" w:eastAsia="Georgia" w:hAnsi="Arial" w:cs="Arial"/>
                <w:sz w:val="24"/>
                <w:szCs w:val="24"/>
              </w:rPr>
              <w:t>EE.UU.</w:t>
            </w:r>
            <w:proofErr w:type="gramEnd"/>
          </w:p>
        </w:tc>
      </w:tr>
      <w:tr w:rsidR="00CA1C2B" w:rsidRPr="000E5D22" w14:paraId="624CE09C" w14:textId="77777777" w:rsidTr="00CE4A4E">
        <w:trPr>
          <w:cantSplit/>
          <w:tblCellSpacing w:w="0" w:type="dxa"/>
          <w:jc w:val="center"/>
        </w:trPr>
        <w:tc>
          <w:tcPr>
            <w:tcW w:w="0" w:type="auto"/>
          </w:tcPr>
          <w:p w14:paraId="296F6F13"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GDPR</w:t>
            </w:r>
          </w:p>
        </w:tc>
        <w:tc>
          <w:tcPr>
            <w:tcW w:w="0" w:type="auto"/>
          </w:tcPr>
          <w:p w14:paraId="330502E5"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Regulación de protección de datos en Unión Europea</w:t>
            </w:r>
          </w:p>
        </w:tc>
      </w:tr>
      <w:tr w:rsidR="00CA1C2B" w:rsidRPr="000E5D22" w14:paraId="379D78CB" w14:textId="77777777" w:rsidTr="00CE4A4E">
        <w:trPr>
          <w:cantSplit/>
          <w:tblCellSpacing w:w="0" w:type="dxa"/>
          <w:jc w:val="center"/>
        </w:trPr>
        <w:tc>
          <w:tcPr>
            <w:tcW w:w="0" w:type="auto"/>
          </w:tcPr>
          <w:p w14:paraId="3A519D36" w14:textId="77777777" w:rsidR="00CA1C2B" w:rsidRPr="000E5D22" w:rsidRDefault="00000000">
            <w:pPr>
              <w:spacing w:after="0" w:line="240" w:lineRule="auto"/>
              <w:rPr>
                <w:rFonts w:ascii="Arial" w:hAnsi="Arial" w:cs="Arial"/>
                <w:sz w:val="24"/>
                <w:szCs w:val="24"/>
              </w:rPr>
            </w:pPr>
            <w:proofErr w:type="spellStart"/>
            <w:r w:rsidRPr="000E5D22">
              <w:rPr>
                <w:rFonts w:ascii="Arial" w:hAnsi="Arial" w:cs="Arial"/>
                <w:b/>
                <w:sz w:val="24"/>
                <w:szCs w:val="24"/>
              </w:rPr>
              <w:t>Uptime</w:t>
            </w:r>
            <w:proofErr w:type="spellEnd"/>
          </w:p>
        </w:tc>
        <w:tc>
          <w:tcPr>
            <w:tcW w:w="0" w:type="auto"/>
          </w:tcPr>
          <w:p w14:paraId="6808E09B"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Tiempo que un sistema está operativo y disponible</w:t>
            </w:r>
          </w:p>
        </w:tc>
      </w:tr>
      <w:tr w:rsidR="00CA1C2B" w:rsidRPr="000E5D22" w14:paraId="3ECB9CEA" w14:textId="77777777" w:rsidTr="00CE4A4E">
        <w:trPr>
          <w:cantSplit/>
          <w:tblCellSpacing w:w="0" w:type="dxa"/>
          <w:jc w:val="center"/>
        </w:trPr>
        <w:tc>
          <w:tcPr>
            <w:tcW w:w="0" w:type="auto"/>
          </w:tcPr>
          <w:p w14:paraId="2F2FDF76" w14:textId="77777777" w:rsidR="00CA1C2B" w:rsidRPr="000E5D22" w:rsidRDefault="00000000">
            <w:pPr>
              <w:spacing w:after="0" w:line="240" w:lineRule="auto"/>
              <w:rPr>
                <w:rFonts w:ascii="Arial" w:hAnsi="Arial" w:cs="Arial"/>
                <w:sz w:val="24"/>
                <w:szCs w:val="24"/>
              </w:rPr>
            </w:pPr>
            <w:r w:rsidRPr="000E5D22">
              <w:rPr>
                <w:rFonts w:ascii="Arial" w:hAnsi="Arial" w:cs="Arial"/>
                <w:b/>
                <w:sz w:val="24"/>
                <w:szCs w:val="24"/>
              </w:rPr>
              <w:t>SLA</w:t>
            </w:r>
          </w:p>
        </w:tc>
        <w:tc>
          <w:tcPr>
            <w:tcW w:w="0" w:type="auto"/>
          </w:tcPr>
          <w:p w14:paraId="5A9C71E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Acuerdo de Nivel de Servicio entre proveedor y cliente</w:t>
            </w:r>
          </w:p>
        </w:tc>
      </w:tr>
    </w:tbl>
    <w:p w14:paraId="244F949A" w14:textId="77777777" w:rsidR="00CA1C2B" w:rsidRPr="000E5D22" w:rsidRDefault="00CA1C2B">
      <w:pPr>
        <w:rPr>
          <w:rFonts w:ascii="Arial" w:hAnsi="Arial" w:cs="Arial"/>
          <w:sz w:val="24"/>
          <w:szCs w:val="24"/>
        </w:rPr>
      </w:pPr>
    </w:p>
    <w:p w14:paraId="1C049863" w14:textId="77777777" w:rsidR="00CA1C2B" w:rsidRDefault="00000000">
      <w:pPr>
        <w:rPr>
          <w:rFonts w:ascii="Arial" w:hAnsi="Arial" w:cs="Arial"/>
          <w:sz w:val="24"/>
          <w:szCs w:val="24"/>
        </w:rPr>
      </w:pPr>
      <w:r w:rsidRPr="000E5D22">
        <w:rPr>
          <w:rFonts w:ascii="Arial" w:hAnsi="Arial" w:cs="Arial"/>
          <w:sz w:val="24"/>
          <w:szCs w:val="24"/>
        </w:rPr>
        <w:pict w14:anchorId="7755CC72">
          <v:rect id="_x0000_i1052" style="width:434.5pt;height:.05pt" o:hralign="center" o:hrstd="t" o:hr="t"/>
        </w:pict>
      </w:r>
    </w:p>
    <w:p w14:paraId="2E556D79" w14:textId="2C3EB269" w:rsidR="00CC5463" w:rsidRPr="000E5D22" w:rsidRDefault="00CC5463" w:rsidP="00334539">
      <w:pPr>
        <w:pStyle w:val="Ttulo1"/>
      </w:pPr>
      <w:bookmarkStart w:id="145" w:name="bm_14_conclusiones"/>
      <w:bookmarkStart w:id="146" w:name="_Toc215410909"/>
      <w:r>
        <w:t>12</w:t>
      </w:r>
      <w:r w:rsidRPr="000E5D22">
        <w:t>. CONCLUSIONES</w:t>
      </w:r>
      <w:bookmarkEnd w:id="145"/>
      <w:bookmarkEnd w:id="146"/>
    </w:p>
    <w:p w14:paraId="1E5593AD" w14:textId="424F37EB" w:rsidR="00CC5463" w:rsidRDefault="00CC5463" w:rsidP="00CC5463">
      <w:pPr>
        <w:spacing w:before="240" w:line="271" w:lineRule="auto"/>
        <w:rPr>
          <w:rFonts w:ascii="Arial" w:hAnsi="Arial" w:cs="Arial"/>
          <w:b/>
          <w:sz w:val="24"/>
          <w:szCs w:val="24"/>
        </w:rPr>
      </w:pPr>
      <w:bookmarkStart w:id="147" w:name="bm_14_1_conclusiones_sobre_la_fac_6d14d4"/>
      <w:r w:rsidRPr="000E5D22">
        <w:rPr>
          <w:rFonts w:ascii="Arial" w:hAnsi="Arial" w:cs="Arial"/>
          <w:b/>
          <w:sz w:val="24"/>
          <w:szCs w:val="24"/>
        </w:rPr>
        <w:t>1</w:t>
      </w:r>
      <w:r w:rsidR="00900AB8">
        <w:rPr>
          <w:rFonts w:ascii="Arial" w:hAnsi="Arial" w:cs="Arial"/>
          <w:b/>
          <w:sz w:val="24"/>
          <w:szCs w:val="24"/>
        </w:rPr>
        <w:t>2</w:t>
      </w:r>
      <w:r w:rsidRPr="000E5D22">
        <w:rPr>
          <w:rFonts w:ascii="Arial" w:hAnsi="Arial" w:cs="Arial"/>
          <w:b/>
          <w:sz w:val="24"/>
          <w:szCs w:val="24"/>
        </w:rPr>
        <w:t xml:space="preserve">.1 Conclusiones sobre </w:t>
      </w:r>
      <w:bookmarkEnd w:id="147"/>
      <w:r>
        <w:rPr>
          <w:rFonts w:ascii="Arial" w:hAnsi="Arial" w:cs="Arial"/>
          <w:b/>
          <w:sz w:val="24"/>
          <w:szCs w:val="24"/>
        </w:rPr>
        <w:t>el desarrollo del documento y del curso.</w:t>
      </w:r>
    </w:p>
    <w:p w14:paraId="540F09B8" w14:textId="77777777" w:rsidR="00CC5463" w:rsidRDefault="00CC5463" w:rsidP="00CC5463">
      <w:pPr>
        <w:pStyle w:val="Prrafodelista"/>
        <w:numPr>
          <w:ilvl w:val="0"/>
          <w:numId w:val="54"/>
        </w:numPr>
        <w:spacing w:before="240" w:line="271" w:lineRule="auto"/>
        <w:rPr>
          <w:rFonts w:ascii="Arial" w:hAnsi="Arial" w:cs="Arial"/>
          <w:sz w:val="24"/>
          <w:szCs w:val="24"/>
        </w:rPr>
      </w:pPr>
      <w:r w:rsidRPr="00791D26">
        <w:rPr>
          <w:rFonts w:ascii="Arial" w:hAnsi="Arial" w:cs="Arial"/>
          <w:sz w:val="24"/>
          <w:szCs w:val="24"/>
        </w:rPr>
        <w:t xml:space="preserve">La elaboración del documento permitió aplicar de forma integrada los conceptos de Ingeniería de Software y del Proceso Unificado, articulando requisitos, modelos UML y arquitectura en un solo artefacto técnico, lo que </w:t>
      </w:r>
      <w:r w:rsidRPr="00791D26">
        <w:rPr>
          <w:rFonts w:ascii="Arial" w:hAnsi="Arial" w:cs="Arial"/>
          <w:sz w:val="24"/>
          <w:szCs w:val="24"/>
        </w:rPr>
        <w:lastRenderedPageBreak/>
        <w:t>favorece la comprensión del ciclo de vida de desarrollo de software en contextos de salud</w:t>
      </w:r>
    </w:p>
    <w:p w14:paraId="5FF4C8AF" w14:textId="77777777" w:rsidR="00CC5463" w:rsidRDefault="00CC5463" w:rsidP="00CC5463">
      <w:pPr>
        <w:pStyle w:val="Prrafodelista"/>
        <w:numPr>
          <w:ilvl w:val="0"/>
          <w:numId w:val="54"/>
        </w:numPr>
        <w:spacing w:before="240" w:line="271" w:lineRule="auto"/>
        <w:rPr>
          <w:rFonts w:ascii="Arial" w:hAnsi="Arial" w:cs="Arial"/>
          <w:sz w:val="24"/>
          <w:szCs w:val="24"/>
        </w:rPr>
      </w:pPr>
      <w:r w:rsidRPr="00791D26">
        <w:rPr>
          <w:rFonts w:ascii="Arial" w:hAnsi="Arial" w:cs="Arial"/>
          <w:sz w:val="24"/>
          <w:szCs w:val="24"/>
        </w:rPr>
        <w:t>El ejercicio de modelado (casos de uso, clases, actividades, estados, secuencia, comunicación, componentes y despliegue) facilitó el desarrollo de competencias para analizar, diseñar y documentar sistemas de información complejos, evidenciando la utilidad de los modelos como herramienta de comunicación entre los diferentes actores del proyecto</w:t>
      </w:r>
    </w:p>
    <w:p w14:paraId="4CC3D08B" w14:textId="77777777" w:rsidR="00CC5463" w:rsidRPr="00791D26" w:rsidRDefault="00CC5463" w:rsidP="00CC5463">
      <w:pPr>
        <w:pStyle w:val="Prrafodelista"/>
        <w:numPr>
          <w:ilvl w:val="0"/>
          <w:numId w:val="54"/>
        </w:numPr>
        <w:spacing w:before="240" w:line="271" w:lineRule="auto"/>
        <w:rPr>
          <w:rFonts w:ascii="Arial" w:hAnsi="Arial" w:cs="Arial"/>
          <w:sz w:val="24"/>
          <w:szCs w:val="24"/>
        </w:rPr>
      </w:pPr>
      <w:r w:rsidRPr="00C13552">
        <w:rPr>
          <w:rFonts w:ascii="Arial" w:hAnsi="Arial" w:cs="Arial"/>
          <w:sz w:val="24"/>
          <w:szCs w:val="24"/>
        </w:rPr>
        <w:t>La experiencia de estructurar el proyecto según las fases de inicio, elaboración, construcción y transición permitió valorar la importancia de la planificación iterativa, la gestión de riesgos y la documentación formal como elementos clave en la formación profesional en Ingeniería de Software, más allá de la implementación concreta del sistema.</w:t>
      </w:r>
    </w:p>
    <w:p w14:paraId="4CB09BCA" w14:textId="77777777" w:rsidR="00CC5463" w:rsidRPr="000E5D22" w:rsidRDefault="00CC5463">
      <w:pPr>
        <w:rPr>
          <w:rFonts w:ascii="Arial" w:hAnsi="Arial" w:cs="Arial"/>
          <w:sz w:val="24"/>
          <w:szCs w:val="24"/>
        </w:rPr>
      </w:pPr>
    </w:p>
    <w:p w14:paraId="2D526CCA" w14:textId="77777777" w:rsidR="00CA1C2B" w:rsidRPr="000E5D22" w:rsidRDefault="00000000">
      <w:pPr>
        <w:rPr>
          <w:rFonts w:ascii="Arial" w:hAnsi="Arial" w:cs="Arial"/>
          <w:sz w:val="24"/>
          <w:szCs w:val="24"/>
        </w:rPr>
      </w:pPr>
      <w:r w:rsidRPr="000E5D22">
        <w:rPr>
          <w:rFonts w:ascii="Arial" w:hAnsi="Arial" w:cs="Arial"/>
          <w:sz w:val="24"/>
          <w:szCs w:val="24"/>
        </w:rPr>
        <w:pict w14:anchorId="31912F85">
          <v:rect id="_x0000_i1053" style="width:434.5pt;height:.05pt" o:hralign="center" o:hrstd="t" o:hr="t"/>
        </w:pict>
      </w:r>
    </w:p>
    <w:p w14:paraId="4E245C58" w14:textId="77777777" w:rsidR="00CA1C2B" w:rsidRPr="000E5D22" w:rsidRDefault="00000000">
      <w:pPr>
        <w:spacing w:before="240" w:line="271" w:lineRule="auto"/>
        <w:rPr>
          <w:rFonts w:ascii="Arial" w:hAnsi="Arial" w:cs="Arial"/>
          <w:sz w:val="24"/>
          <w:szCs w:val="24"/>
        </w:rPr>
      </w:pPr>
      <w:bookmarkStart w:id="148" w:name="bm_13_anexos"/>
      <w:r w:rsidRPr="000E5D22">
        <w:rPr>
          <w:rFonts w:ascii="Arial" w:hAnsi="Arial" w:cs="Arial"/>
          <w:b/>
          <w:sz w:val="24"/>
          <w:szCs w:val="24"/>
        </w:rPr>
        <w:t>13. ANEXOS</w:t>
      </w:r>
      <w:bookmarkEnd w:id="148"/>
    </w:p>
    <w:p w14:paraId="4C6B3159" w14:textId="77777777" w:rsidR="00CA1C2B" w:rsidRPr="000E5D22" w:rsidRDefault="00000000">
      <w:pPr>
        <w:rPr>
          <w:rFonts w:ascii="Arial" w:hAnsi="Arial" w:cs="Arial"/>
          <w:sz w:val="24"/>
          <w:szCs w:val="24"/>
        </w:rPr>
      </w:pPr>
      <w:r w:rsidRPr="000E5D22">
        <w:rPr>
          <w:rFonts w:ascii="Arial" w:hAnsi="Arial" w:cs="Arial"/>
          <w:sz w:val="24"/>
          <w:szCs w:val="24"/>
        </w:rPr>
        <w:pict w14:anchorId="29D8CFC5">
          <v:rect id="_x0000_i1054" style="width:434.5pt;height:.05pt" o:hralign="center" o:hrstd="t" o:hr="t"/>
        </w:pict>
      </w:r>
    </w:p>
    <w:p w14:paraId="47510065" w14:textId="77777777" w:rsidR="00CA1C2B" w:rsidRPr="000E5D22" w:rsidRDefault="00000000">
      <w:pPr>
        <w:spacing w:before="240" w:line="271" w:lineRule="auto"/>
        <w:rPr>
          <w:rFonts w:ascii="Arial" w:hAnsi="Arial" w:cs="Arial"/>
          <w:sz w:val="24"/>
          <w:szCs w:val="24"/>
        </w:rPr>
      </w:pPr>
      <w:bookmarkStart w:id="149" w:name="control_de_cambios"/>
      <w:r w:rsidRPr="000E5D22">
        <w:rPr>
          <w:rFonts w:ascii="Arial" w:hAnsi="Arial" w:cs="Arial"/>
          <w:b/>
          <w:sz w:val="24"/>
          <w:szCs w:val="24"/>
        </w:rPr>
        <w:t>CONTROL DE CAMBIOS</w:t>
      </w:r>
      <w:bookmarkEnd w:id="14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39"/>
        <w:gridCol w:w="1523"/>
        <w:gridCol w:w="2150"/>
        <w:gridCol w:w="3448"/>
      </w:tblGrid>
      <w:tr w:rsidR="00CA1C2B" w:rsidRPr="000E5D22" w14:paraId="4657E3B7" w14:textId="77777777">
        <w:trPr>
          <w:cantSplit/>
          <w:tblCellSpacing w:w="0" w:type="dxa"/>
          <w:jc w:val="center"/>
        </w:trPr>
        <w:tc>
          <w:tcPr>
            <w:tcW w:w="0" w:type="auto"/>
            <w:tcBorders>
              <w:top w:val="single" w:sz="0" w:space="0" w:color="000000"/>
              <w:bottom w:val="single" w:sz="0" w:space="0" w:color="000000"/>
            </w:tcBorders>
          </w:tcPr>
          <w:p w14:paraId="0988ED19"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Versión</w:t>
            </w:r>
          </w:p>
        </w:tc>
        <w:tc>
          <w:tcPr>
            <w:tcW w:w="0" w:type="auto"/>
            <w:tcBorders>
              <w:top w:val="single" w:sz="0" w:space="0" w:color="000000"/>
              <w:left w:val="single" w:sz="0" w:space="0" w:color="000000"/>
              <w:bottom w:val="single" w:sz="0" w:space="0" w:color="000000"/>
            </w:tcBorders>
          </w:tcPr>
          <w:p w14:paraId="64FC99B8"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Fecha</w:t>
            </w:r>
          </w:p>
        </w:tc>
        <w:tc>
          <w:tcPr>
            <w:tcW w:w="0" w:type="auto"/>
            <w:tcBorders>
              <w:top w:val="single" w:sz="0" w:space="0" w:color="000000"/>
              <w:left w:val="single" w:sz="0" w:space="0" w:color="000000"/>
              <w:bottom w:val="single" w:sz="0" w:space="0" w:color="000000"/>
            </w:tcBorders>
          </w:tcPr>
          <w:p w14:paraId="49A2062E"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Autor</w:t>
            </w:r>
          </w:p>
        </w:tc>
        <w:tc>
          <w:tcPr>
            <w:tcW w:w="0" w:type="auto"/>
            <w:tcBorders>
              <w:top w:val="single" w:sz="0" w:space="0" w:color="000000"/>
              <w:left w:val="single" w:sz="0" w:space="0" w:color="000000"/>
              <w:bottom w:val="single" w:sz="0" w:space="0" w:color="000000"/>
            </w:tcBorders>
          </w:tcPr>
          <w:p w14:paraId="67D3E07C"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Descripción del Cambio</w:t>
            </w:r>
          </w:p>
        </w:tc>
      </w:tr>
      <w:tr w:rsidR="00CA1C2B" w:rsidRPr="000E5D22" w14:paraId="58F198E3" w14:textId="77777777">
        <w:trPr>
          <w:cantSplit/>
          <w:tblCellSpacing w:w="0" w:type="dxa"/>
          <w:jc w:val="center"/>
        </w:trPr>
        <w:tc>
          <w:tcPr>
            <w:tcW w:w="0" w:type="auto"/>
            <w:tcBorders>
              <w:top w:val="single" w:sz="0" w:space="0" w:color="000000"/>
              <w:bottom w:val="single" w:sz="0" w:space="0" w:color="000000"/>
            </w:tcBorders>
          </w:tcPr>
          <w:p w14:paraId="34C7C82F" w14:textId="77777777" w:rsidR="00CA1C2B" w:rsidRPr="000E5D22" w:rsidRDefault="00000000">
            <w:pPr>
              <w:spacing w:after="0" w:line="240" w:lineRule="auto"/>
              <w:rPr>
                <w:rFonts w:ascii="Arial" w:hAnsi="Arial" w:cs="Arial"/>
                <w:sz w:val="24"/>
                <w:szCs w:val="24"/>
              </w:rPr>
            </w:pPr>
            <w:r w:rsidRPr="000E5D22">
              <w:rPr>
                <w:rFonts w:ascii="Arial" w:hAnsi="Arial" w:cs="Arial"/>
                <w:sz w:val="24"/>
                <w:szCs w:val="24"/>
              </w:rPr>
              <w:t>1.0</w:t>
            </w:r>
          </w:p>
        </w:tc>
        <w:tc>
          <w:tcPr>
            <w:tcW w:w="0" w:type="auto"/>
            <w:tcBorders>
              <w:top w:val="single" w:sz="0" w:space="0" w:color="000000"/>
              <w:left w:val="single" w:sz="0" w:space="0" w:color="000000"/>
              <w:bottom w:val="single" w:sz="0" w:space="0" w:color="000000"/>
            </w:tcBorders>
          </w:tcPr>
          <w:p w14:paraId="6F5791B5" w14:textId="09FD156A" w:rsidR="00CA1C2B" w:rsidRPr="000E5D22" w:rsidRDefault="00F449FC">
            <w:pPr>
              <w:spacing w:after="0" w:line="240" w:lineRule="auto"/>
              <w:rPr>
                <w:rFonts w:ascii="Arial" w:hAnsi="Arial" w:cs="Arial"/>
                <w:sz w:val="24"/>
                <w:szCs w:val="24"/>
              </w:rPr>
            </w:pPr>
            <w:r>
              <w:rPr>
                <w:rFonts w:ascii="Arial" w:hAnsi="Arial" w:cs="Arial"/>
                <w:sz w:val="24"/>
                <w:szCs w:val="24"/>
              </w:rPr>
              <w:t>30/11/2025</w:t>
            </w:r>
          </w:p>
        </w:tc>
        <w:tc>
          <w:tcPr>
            <w:tcW w:w="0" w:type="auto"/>
            <w:tcBorders>
              <w:top w:val="single" w:sz="0" w:space="0" w:color="000000"/>
              <w:left w:val="single" w:sz="0" w:space="0" w:color="000000"/>
              <w:bottom w:val="single" w:sz="0" w:space="0" w:color="000000"/>
            </w:tcBorders>
          </w:tcPr>
          <w:p w14:paraId="0D7DB668" w14:textId="3234E109" w:rsidR="00CA1C2B" w:rsidRPr="000E5D22" w:rsidRDefault="00F449FC">
            <w:pPr>
              <w:spacing w:after="0" w:line="240" w:lineRule="auto"/>
              <w:rPr>
                <w:rFonts w:ascii="Arial" w:hAnsi="Arial" w:cs="Arial"/>
                <w:sz w:val="24"/>
                <w:szCs w:val="24"/>
              </w:rPr>
            </w:pPr>
            <w:r>
              <w:rPr>
                <w:rFonts w:ascii="Arial" w:hAnsi="Arial" w:cs="Arial"/>
                <w:sz w:val="24"/>
                <w:szCs w:val="24"/>
              </w:rPr>
              <w:t>Jhonathan/Yader</w:t>
            </w:r>
          </w:p>
        </w:tc>
        <w:tc>
          <w:tcPr>
            <w:tcW w:w="0" w:type="auto"/>
            <w:tcBorders>
              <w:top w:val="single" w:sz="0" w:space="0" w:color="000000"/>
              <w:left w:val="single" w:sz="0" w:space="0" w:color="000000"/>
              <w:bottom w:val="single" w:sz="0" w:space="0" w:color="000000"/>
            </w:tcBorders>
          </w:tcPr>
          <w:p w14:paraId="2ACB6BC1" w14:textId="77777777" w:rsidR="00CA1C2B" w:rsidRPr="000E5D22" w:rsidRDefault="00000000">
            <w:pPr>
              <w:spacing w:after="0" w:line="240" w:lineRule="auto"/>
              <w:rPr>
                <w:rFonts w:ascii="Arial" w:hAnsi="Arial" w:cs="Arial"/>
                <w:sz w:val="24"/>
                <w:szCs w:val="24"/>
              </w:rPr>
            </w:pPr>
            <w:r w:rsidRPr="000E5D22">
              <w:rPr>
                <w:rFonts w:ascii="Arial" w:eastAsia="Georgia" w:hAnsi="Arial" w:cs="Arial"/>
                <w:sz w:val="24"/>
                <w:szCs w:val="24"/>
              </w:rPr>
              <w:t>Versión inicial del documento</w:t>
            </w:r>
          </w:p>
        </w:tc>
      </w:tr>
      <w:tr w:rsidR="00CA1C2B" w:rsidRPr="000E5D22" w14:paraId="33BCC6F6" w14:textId="77777777">
        <w:trPr>
          <w:cantSplit/>
          <w:tblCellSpacing w:w="0" w:type="dxa"/>
          <w:jc w:val="center"/>
        </w:trPr>
        <w:tc>
          <w:tcPr>
            <w:tcW w:w="0" w:type="auto"/>
            <w:tcBorders>
              <w:top w:val="single" w:sz="0" w:space="0" w:color="000000"/>
              <w:bottom w:val="single" w:sz="0" w:space="0" w:color="000000"/>
            </w:tcBorders>
          </w:tcPr>
          <w:p w14:paraId="47832B22" w14:textId="77777777" w:rsidR="00CA1C2B" w:rsidRPr="000E5D22" w:rsidRDefault="00CA1C2B">
            <w:pPr>
              <w:spacing w:after="0" w:line="240" w:lineRule="auto"/>
              <w:rPr>
                <w:rFonts w:ascii="Arial" w:hAnsi="Arial" w:cs="Arial"/>
                <w:sz w:val="24"/>
                <w:szCs w:val="24"/>
              </w:rPr>
            </w:pPr>
          </w:p>
        </w:tc>
        <w:tc>
          <w:tcPr>
            <w:tcW w:w="0" w:type="auto"/>
            <w:tcBorders>
              <w:top w:val="single" w:sz="0" w:space="0" w:color="000000"/>
              <w:left w:val="single" w:sz="0" w:space="0" w:color="000000"/>
              <w:bottom w:val="single" w:sz="0" w:space="0" w:color="000000"/>
            </w:tcBorders>
          </w:tcPr>
          <w:p w14:paraId="0E1A9C0F" w14:textId="77777777" w:rsidR="00CA1C2B" w:rsidRPr="000E5D22" w:rsidRDefault="00CA1C2B">
            <w:pPr>
              <w:spacing w:after="0" w:line="240" w:lineRule="auto"/>
              <w:rPr>
                <w:rFonts w:ascii="Arial" w:hAnsi="Arial" w:cs="Arial"/>
                <w:sz w:val="24"/>
                <w:szCs w:val="24"/>
              </w:rPr>
            </w:pPr>
          </w:p>
        </w:tc>
        <w:tc>
          <w:tcPr>
            <w:tcW w:w="0" w:type="auto"/>
            <w:tcBorders>
              <w:top w:val="single" w:sz="0" w:space="0" w:color="000000"/>
              <w:left w:val="single" w:sz="0" w:space="0" w:color="000000"/>
              <w:bottom w:val="single" w:sz="0" w:space="0" w:color="000000"/>
            </w:tcBorders>
          </w:tcPr>
          <w:p w14:paraId="2DE1A3B9" w14:textId="77777777" w:rsidR="00CA1C2B" w:rsidRPr="000E5D22" w:rsidRDefault="00CA1C2B">
            <w:pPr>
              <w:spacing w:after="0" w:line="240" w:lineRule="auto"/>
              <w:rPr>
                <w:rFonts w:ascii="Arial" w:hAnsi="Arial" w:cs="Arial"/>
                <w:sz w:val="24"/>
                <w:szCs w:val="24"/>
              </w:rPr>
            </w:pPr>
          </w:p>
        </w:tc>
        <w:tc>
          <w:tcPr>
            <w:tcW w:w="0" w:type="auto"/>
            <w:tcBorders>
              <w:top w:val="single" w:sz="0" w:space="0" w:color="000000"/>
              <w:left w:val="single" w:sz="0" w:space="0" w:color="000000"/>
              <w:bottom w:val="single" w:sz="0" w:space="0" w:color="000000"/>
            </w:tcBorders>
          </w:tcPr>
          <w:p w14:paraId="4452B37E" w14:textId="77777777" w:rsidR="00CA1C2B" w:rsidRPr="000E5D22" w:rsidRDefault="00CA1C2B">
            <w:pPr>
              <w:spacing w:after="0" w:line="240" w:lineRule="auto"/>
              <w:rPr>
                <w:rFonts w:ascii="Arial" w:hAnsi="Arial" w:cs="Arial"/>
                <w:sz w:val="24"/>
                <w:szCs w:val="24"/>
              </w:rPr>
            </w:pPr>
          </w:p>
        </w:tc>
      </w:tr>
      <w:tr w:rsidR="00CA1C2B" w:rsidRPr="000E5D22" w14:paraId="5B2EFED1" w14:textId="77777777">
        <w:trPr>
          <w:cantSplit/>
          <w:tblCellSpacing w:w="0" w:type="dxa"/>
          <w:jc w:val="center"/>
        </w:trPr>
        <w:tc>
          <w:tcPr>
            <w:tcW w:w="0" w:type="auto"/>
            <w:tcBorders>
              <w:top w:val="single" w:sz="0" w:space="0" w:color="000000"/>
              <w:bottom w:val="single" w:sz="0" w:space="0" w:color="000000"/>
            </w:tcBorders>
          </w:tcPr>
          <w:p w14:paraId="6C298B34" w14:textId="77777777" w:rsidR="00CA1C2B" w:rsidRPr="000E5D22" w:rsidRDefault="00CA1C2B">
            <w:pPr>
              <w:spacing w:after="0" w:line="240" w:lineRule="auto"/>
              <w:rPr>
                <w:rFonts w:ascii="Arial" w:hAnsi="Arial" w:cs="Arial"/>
                <w:sz w:val="24"/>
                <w:szCs w:val="24"/>
              </w:rPr>
            </w:pPr>
          </w:p>
        </w:tc>
        <w:tc>
          <w:tcPr>
            <w:tcW w:w="0" w:type="auto"/>
            <w:tcBorders>
              <w:top w:val="single" w:sz="0" w:space="0" w:color="000000"/>
              <w:left w:val="single" w:sz="0" w:space="0" w:color="000000"/>
              <w:bottom w:val="single" w:sz="0" w:space="0" w:color="000000"/>
            </w:tcBorders>
          </w:tcPr>
          <w:p w14:paraId="10CE40CE" w14:textId="77777777" w:rsidR="00CA1C2B" w:rsidRPr="000E5D22" w:rsidRDefault="00CA1C2B">
            <w:pPr>
              <w:spacing w:after="0" w:line="240" w:lineRule="auto"/>
              <w:rPr>
                <w:rFonts w:ascii="Arial" w:hAnsi="Arial" w:cs="Arial"/>
                <w:sz w:val="24"/>
                <w:szCs w:val="24"/>
              </w:rPr>
            </w:pPr>
          </w:p>
        </w:tc>
        <w:tc>
          <w:tcPr>
            <w:tcW w:w="0" w:type="auto"/>
            <w:tcBorders>
              <w:top w:val="single" w:sz="0" w:space="0" w:color="000000"/>
              <w:left w:val="single" w:sz="0" w:space="0" w:color="000000"/>
              <w:bottom w:val="single" w:sz="0" w:space="0" w:color="000000"/>
            </w:tcBorders>
          </w:tcPr>
          <w:p w14:paraId="5398DC80" w14:textId="77777777" w:rsidR="00CA1C2B" w:rsidRPr="000E5D22" w:rsidRDefault="00CA1C2B">
            <w:pPr>
              <w:spacing w:after="0" w:line="240" w:lineRule="auto"/>
              <w:rPr>
                <w:rFonts w:ascii="Arial" w:hAnsi="Arial" w:cs="Arial"/>
                <w:sz w:val="24"/>
                <w:szCs w:val="24"/>
              </w:rPr>
            </w:pPr>
          </w:p>
        </w:tc>
        <w:tc>
          <w:tcPr>
            <w:tcW w:w="0" w:type="auto"/>
            <w:tcBorders>
              <w:top w:val="single" w:sz="0" w:space="0" w:color="000000"/>
              <w:left w:val="single" w:sz="0" w:space="0" w:color="000000"/>
              <w:bottom w:val="single" w:sz="0" w:space="0" w:color="000000"/>
            </w:tcBorders>
          </w:tcPr>
          <w:p w14:paraId="2A500726" w14:textId="77777777" w:rsidR="00CA1C2B" w:rsidRPr="000E5D22" w:rsidRDefault="00CA1C2B">
            <w:pPr>
              <w:spacing w:after="0" w:line="240" w:lineRule="auto"/>
              <w:rPr>
                <w:rFonts w:ascii="Arial" w:hAnsi="Arial" w:cs="Arial"/>
                <w:sz w:val="24"/>
                <w:szCs w:val="24"/>
              </w:rPr>
            </w:pPr>
          </w:p>
        </w:tc>
      </w:tr>
    </w:tbl>
    <w:p w14:paraId="34F272BD" w14:textId="77777777" w:rsidR="00CA1C2B" w:rsidRPr="000E5D22" w:rsidRDefault="00CA1C2B">
      <w:pPr>
        <w:rPr>
          <w:rFonts w:ascii="Arial" w:hAnsi="Arial" w:cs="Arial"/>
          <w:sz w:val="24"/>
          <w:szCs w:val="24"/>
        </w:rPr>
      </w:pPr>
    </w:p>
    <w:p w14:paraId="54289C31" w14:textId="77777777" w:rsidR="00CA1C2B" w:rsidRPr="000E5D22" w:rsidRDefault="00000000">
      <w:pPr>
        <w:rPr>
          <w:rFonts w:ascii="Arial" w:hAnsi="Arial" w:cs="Arial"/>
          <w:sz w:val="24"/>
          <w:szCs w:val="24"/>
        </w:rPr>
      </w:pPr>
      <w:r w:rsidRPr="000E5D22">
        <w:rPr>
          <w:rFonts w:ascii="Arial" w:hAnsi="Arial" w:cs="Arial"/>
          <w:sz w:val="24"/>
          <w:szCs w:val="24"/>
        </w:rPr>
        <w:pict w14:anchorId="7DA772DB">
          <v:rect id="_x0000_i1055" style="width:434.5pt;height:.05pt" o:hralign="center" o:hrstd="t" o:hr="t"/>
        </w:pict>
      </w:r>
    </w:p>
    <w:p w14:paraId="2B667A06" w14:textId="4CA73E8C" w:rsidR="00CC5463" w:rsidRPr="000E5D22" w:rsidRDefault="009C64D2" w:rsidP="00E558C2">
      <w:pPr>
        <w:pStyle w:val="Ttulo1"/>
        <w:rPr>
          <w:lang w:val="en-US"/>
        </w:rPr>
      </w:pPr>
      <w:bookmarkStart w:id="150" w:name="_Toc215410910"/>
      <w:r>
        <w:rPr>
          <w:lang w:val="en-US"/>
        </w:rPr>
        <w:t xml:space="preserve">14. </w:t>
      </w:r>
      <w:r w:rsidR="00CC5463" w:rsidRPr="000E5D22">
        <w:rPr>
          <w:lang w:val="en-US"/>
        </w:rPr>
        <w:t>BIBLIOGRAFÍA</w:t>
      </w:r>
      <w:bookmarkEnd w:id="150"/>
    </w:p>
    <w:p w14:paraId="156405BC"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[1] Rational Software Corporation. (2003). "The Rational Unified Process: A Practical Guide". Addison-Wesley.</w:t>
      </w:r>
    </w:p>
    <w:p w14:paraId="393CB0B3"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[2] Booch, G., Rumbaugh, J., &amp; Jacobson, I. (2005). "The Unified Modeling Language User Guide" (2nd ed.). Addison-Wesley.</w:t>
      </w:r>
    </w:p>
    <w:p w14:paraId="68538DBB"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[3] OMG (Object Management Group). (2021). "Unified Modeling Language (UML) Version 2.5". Technical Standard.</w:t>
      </w:r>
    </w:p>
    <w:p w14:paraId="68711C71"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[4] Health Level Seven International. (2020). "HL7 Version 2.5.1 Implementation Guide".</w:t>
      </w:r>
    </w:p>
    <w:p w14:paraId="565D0F43"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[5] ISO/IEC 27001:2013. "Information Technology - Security Techniques - Information Security Management Systems"</w:t>
      </w:r>
    </w:p>
    <w:p w14:paraId="4B1F72FA"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lastRenderedPageBreak/>
        <w:t>[6] ISO/IEC 25010:2021. "Software Product Quality - Model of Software Quality"</w:t>
      </w:r>
    </w:p>
    <w:p w14:paraId="108AC168"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[7] HIPAA. (1996). "Health Insurance Portability and Accountability Act". U.S. Department of Health &amp; Human Services.</w:t>
      </w:r>
    </w:p>
    <w:p w14:paraId="362A6B6E"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[8] GDPR. (2018). "General Data Protection Regulation". European Union.</w:t>
      </w:r>
    </w:p>
    <w:p w14:paraId="14681ABA" w14:textId="77777777" w:rsidR="00CC5463" w:rsidRPr="000E5D22" w:rsidRDefault="00CC5463" w:rsidP="00CC5463">
      <w:pPr>
        <w:spacing w:after="210"/>
        <w:rPr>
          <w:rFonts w:ascii="Arial" w:hAnsi="Arial" w:cs="Arial"/>
          <w:sz w:val="24"/>
          <w:szCs w:val="24"/>
          <w:lang w:val="en-US"/>
        </w:rPr>
      </w:pPr>
      <w:r w:rsidRPr="000E5D22">
        <w:rPr>
          <w:rFonts w:ascii="Arial" w:hAnsi="Arial" w:cs="Arial"/>
          <w:sz w:val="24"/>
          <w:szCs w:val="24"/>
          <w:lang w:val="en-US"/>
        </w:rPr>
        <w:t>[9] Sommerville, I. (2015). "Software Engineering" (10th ed.). Pearson.</w:t>
      </w:r>
    </w:p>
    <w:p w14:paraId="78D61B26" w14:textId="77777777" w:rsidR="00CC5463" w:rsidRPr="000E5D22" w:rsidRDefault="00CC5463" w:rsidP="00CC5463">
      <w:pPr>
        <w:spacing w:after="210"/>
        <w:rPr>
          <w:rFonts w:ascii="Arial" w:hAnsi="Arial" w:cs="Arial"/>
          <w:sz w:val="24"/>
          <w:szCs w:val="24"/>
        </w:rPr>
      </w:pPr>
      <w:r w:rsidRPr="000E5D22">
        <w:rPr>
          <w:rFonts w:ascii="Arial" w:hAnsi="Arial" w:cs="Arial"/>
          <w:sz w:val="24"/>
          <w:szCs w:val="24"/>
          <w:lang w:val="en-US"/>
        </w:rPr>
        <w:t xml:space="preserve">[10] Pressman, R. S., &amp; Maxim, B. R. (2014). "Software Engineering: A Practitioner's Approach" (8th ed.). </w:t>
      </w:r>
      <w:r w:rsidRPr="000E5D22">
        <w:rPr>
          <w:rFonts w:ascii="Arial" w:hAnsi="Arial" w:cs="Arial"/>
          <w:sz w:val="24"/>
          <w:szCs w:val="24"/>
        </w:rPr>
        <w:t>McGraw-Hill.</w:t>
      </w:r>
    </w:p>
    <w:p w14:paraId="59E337F6" w14:textId="2F57BE56" w:rsidR="00CA1C2B" w:rsidRPr="000E5D22" w:rsidRDefault="00CA1C2B">
      <w:pPr>
        <w:spacing w:after="210"/>
        <w:rPr>
          <w:rFonts w:ascii="Arial" w:hAnsi="Arial" w:cs="Arial"/>
          <w:sz w:val="24"/>
          <w:szCs w:val="24"/>
        </w:rPr>
      </w:pPr>
    </w:p>
    <w:sectPr w:rsidR="00CA1C2B" w:rsidRPr="000E5D22">
      <w:footerReference w:type="default" r:id="rId41"/>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FAA6" w14:textId="77777777" w:rsidR="004D7657" w:rsidRDefault="004D7657">
      <w:pPr>
        <w:spacing w:line="240" w:lineRule="auto"/>
      </w:pPr>
      <w:r>
        <w:separator/>
      </w:r>
    </w:p>
  </w:endnote>
  <w:endnote w:type="continuationSeparator" w:id="0">
    <w:p w14:paraId="7E994163" w14:textId="77777777" w:rsidR="004D7657" w:rsidRDefault="004D76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14910"/>
      <w:docPartObj>
        <w:docPartGallery w:val="Page Numbers (Bottom of Page)"/>
        <w:docPartUnique/>
      </w:docPartObj>
    </w:sdtPr>
    <w:sdtContent>
      <w:p w14:paraId="18AA6570" w14:textId="77777777" w:rsidR="00D21CA3" w:rsidRDefault="00D21CA3">
        <w:pPr>
          <w:pStyle w:val="Piedepgina"/>
          <w:jc w:val="right"/>
        </w:pPr>
        <w:r>
          <w:fldChar w:fldCharType="begin"/>
        </w:r>
        <w:r>
          <w:instrText>PAGE   \* MERGEFORMAT</w:instrText>
        </w:r>
        <w:r>
          <w:fldChar w:fldCharType="separate"/>
        </w:r>
        <w:r>
          <w:t>2</w:t>
        </w:r>
        <w:r>
          <w:fldChar w:fldCharType="end"/>
        </w:r>
      </w:p>
    </w:sdtContent>
  </w:sdt>
  <w:p w14:paraId="5C022CB6" w14:textId="77777777" w:rsidR="00D21CA3" w:rsidRDefault="00D2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1533" w14:textId="77777777" w:rsidR="004D7657" w:rsidRDefault="004D7657">
      <w:pPr>
        <w:spacing w:after="0" w:line="240" w:lineRule="auto"/>
      </w:pPr>
      <w:r>
        <w:separator/>
      </w:r>
    </w:p>
  </w:footnote>
  <w:footnote w:type="continuationSeparator" w:id="0">
    <w:p w14:paraId="22C9B39E" w14:textId="77777777" w:rsidR="004D7657" w:rsidRDefault="004D7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singleLevel"/>
    <w:tmpl w:val="813A4B87"/>
    <w:lvl w:ilvl="0">
      <w:start w:val="1"/>
      <w:numFmt w:val="bullet"/>
      <w:lvlText w:val=""/>
      <w:lvlJc w:val="left"/>
      <w:pPr>
        <w:tabs>
          <w:tab w:val="left" w:pos="1080"/>
        </w:tabs>
        <w:ind w:left="720" w:hanging="360"/>
      </w:pPr>
      <w:rPr>
        <w:rFonts w:ascii="Symbol" w:hAnsi="Symbol" w:hint="default"/>
      </w:rPr>
    </w:lvl>
  </w:abstractNum>
  <w:abstractNum w:abstractNumId="1" w15:restartNumberingAfterBreak="0">
    <w:nsid w:val="845B5372"/>
    <w:multiLevelType w:val="singleLevel"/>
    <w:tmpl w:val="845B5372"/>
    <w:lvl w:ilvl="0">
      <w:start w:val="1"/>
      <w:numFmt w:val="bullet"/>
      <w:lvlText w:val=""/>
      <w:lvlJc w:val="left"/>
      <w:pPr>
        <w:tabs>
          <w:tab w:val="left" w:pos="1080"/>
        </w:tabs>
        <w:ind w:left="720" w:hanging="360"/>
      </w:pPr>
      <w:rPr>
        <w:rFonts w:ascii="Symbol" w:hAnsi="Symbol" w:hint="default"/>
      </w:rPr>
    </w:lvl>
  </w:abstractNum>
  <w:abstractNum w:abstractNumId="2" w15:restartNumberingAfterBreak="0">
    <w:nsid w:val="8461FADE"/>
    <w:multiLevelType w:val="singleLevel"/>
    <w:tmpl w:val="8461FADE"/>
    <w:lvl w:ilvl="0">
      <w:start w:val="1"/>
      <w:numFmt w:val="bullet"/>
      <w:lvlText w:val=""/>
      <w:lvlJc w:val="left"/>
      <w:pPr>
        <w:tabs>
          <w:tab w:val="left" w:pos="1080"/>
        </w:tabs>
        <w:ind w:left="720" w:hanging="360"/>
      </w:pPr>
      <w:rPr>
        <w:rFonts w:ascii="Symbol" w:hAnsi="Symbol" w:hint="default"/>
      </w:rPr>
    </w:lvl>
  </w:abstractNum>
  <w:abstractNum w:abstractNumId="3" w15:restartNumberingAfterBreak="0">
    <w:nsid w:val="8CAEB125"/>
    <w:multiLevelType w:val="singleLevel"/>
    <w:tmpl w:val="8CAEB125"/>
    <w:lvl w:ilvl="0">
      <w:start w:val="1"/>
      <w:numFmt w:val="bullet"/>
      <w:lvlText w:val=""/>
      <w:lvlJc w:val="left"/>
      <w:pPr>
        <w:tabs>
          <w:tab w:val="left" w:pos="1080"/>
        </w:tabs>
        <w:ind w:left="720" w:hanging="360"/>
      </w:pPr>
      <w:rPr>
        <w:rFonts w:ascii="Symbol" w:hAnsi="Symbol" w:hint="default"/>
      </w:rPr>
    </w:lvl>
  </w:abstractNum>
  <w:abstractNum w:abstractNumId="4" w15:restartNumberingAfterBreak="0">
    <w:nsid w:val="91995D4F"/>
    <w:multiLevelType w:val="singleLevel"/>
    <w:tmpl w:val="91995D4F"/>
    <w:lvl w:ilvl="0">
      <w:start w:val="1"/>
      <w:numFmt w:val="bullet"/>
      <w:lvlText w:val=""/>
      <w:lvlJc w:val="left"/>
      <w:pPr>
        <w:tabs>
          <w:tab w:val="left" w:pos="1080"/>
        </w:tabs>
        <w:ind w:left="720" w:hanging="360"/>
      </w:pPr>
      <w:rPr>
        <w:rFonts w:ascii="Symbol" w:hAnsi="Symbol" w:hint="default"/>
      </w:rPr>
    </w:lvl>
  </w:abstractNum>
  <w:abstractNum w:abstractNumId="5" w15:restartNumberingAfterBreak="0">
    <w:nsid w:val="9239341B"/>
    <w:multiLevelType w:val="singleLevel"/>
    <w:tmpl w:val="9239341B"/>
    <w:lvl w:ilvl="0">
      <w:start w:val="1"/>
      <w:numFmt w:val="bullet"/>
      <w:lvlText w:val=""/>
      <w:lvlJc w:val="left"/>
      <w:pPr>
        <w:tabs>
          <w:tab w:val="left" w:pos="1080"/>
        </w:tabs>
        <w:ind w:left="720" w:hanging="360"/>
      </w:pPr>
      <w:rPr>
        <w:rFonts w:ascii="Symbol" w:hAnsi="Symbol" w:hint="default"/>
      </w:rPr>
    </w:lvl>
  </w:abstractNum>
  <w:abstractNum w:abstractNumId="6" w15:restartNumberingAfterBreak="0">
    <w:nsid w:val="9288B902"/>
    <w:multiLevelType w:val="singleLevel"/>
    <w:tmpl w:val="9288B902"/>
    <w:lvl w:ilvl="0">
      <w:start w:val="1"/>
      <w:numFmt w:val="bullet"/>
      <w:lvlText w:val=""/>
      <w:lvlJc w:val="left"/>
      <w:pPr>
        <w:tabs>
          <w:tab w:val="left" w:pos="1080"/>
        </w:tabs>
        <w:ind w:left="720" w:hanging="360"/>
      </w:pPr>
      <w:rPr>
        <w:rFonts w:ascii="Symbol" w:hAnsi="Symbol" w:hint="default"/>
      </w:rPr>
    </w:lvl>
  </w:abstractNum>
  <w:abstractNum w:abstractNumId="7" w15:restartNumberingAfterBreak="0">
    <w:nsid w:val="9C8AC8EF"/>
    <w:multiLevelType w:val="singleLevel"/>
    <w:tmpl w:val="9C8AC8EF"/>
    <w:lvl w:ilvl="0">
      <w:start w:val="1"/>
      <w:numFmt w:val="bullet"/>
      <w:lvlText w:val=""/>
      <w:lvlJc w:val="left"/>
      <w:pPr>
        <w:tabs>
          <w:tab w:val="left" w:pos="1080"/>
        </w:tabs>
        <w:ind w:left="720" w:hanging="360"/>
      </w:pPr>
      <w:rPr>
        <w:rFonts w:ascii="Symbol" w:hAnsi="Symbol" w:hint="default"/>
      </w:rPr>
    </w:lvl>
  </w:abstractNum>
  <w:abstractNum w:abstractNumId="8" w15:restartNumberingAfterBreak="0">
    <w:nsid w:val="B0F1ACD9"/>
    <w:multiLevelType w:val="singleLevel"/>
    <w:tmpl w:val="B0F1ACD9"/>
    <w:lvl w:ilvl="0">
      <w:start w:val="1"/>
      <w:numFmt w:val="bullet"/>
      <w:lvlText w:val=""/>
      <w:lvlJc w:val="left"/>
      <w:pPr>
        <w:tabs>
          <w:tab w:val="left" w:pos="1080"/>
        </w:tabs>
        <w:ind w:left="720" w:hanging="360"/>
      </w:pPr>
      <w:rPr>
        <w:rFonts w:ascii="Symbol" w:hAnsi="Symbol" w:hint="default"/>
      </w:rPr>
    </w:lvl>
  </w:abstractNum>
  <w:abstractNum w:abstractNumId="9" w15:restartNumberingAfterBreak="0">
    <w:nsid w:val="B5E306ED"/>
    <w:multiLevelType w:val="singleLevel"/>
    <w:tmpl w:val="B5E306ED"/>
    <w:lvl w:ilvl="0">
      <w:start w:val="1"/>
      <w:numFmt w:val="bullet"/>
      <w:lvlText w:val=""/>
      <w:lvlJc w:val="left"/>
      <w:pPr>
        <w:tabs>
          <w:tab w:val="left" w:pos="1080"/>
        </w:tabs>
        <w:ind w:left="720" w:hanging="360"/>
      </w:pPr>
      <w:rPr>
        <w:rFonts w:ascii="Symbol" w:hAnsi="Symbol" w:hint="default"/>
      </w:rPr>
    </w:lvl>
  </w:abstractNum>
  <w:abstractNum w:abstractNumId="10" w15:restartNumberingAfterBreak="0">
    <w:nsid w:val="B8CEF35B"/>
    <w:multiLevelType w:val="singleLevel"/>
    <w:tmpl w:val="B8CEF35B"/>
    <w:lvl w:ilvl="0">
      <w:start w:val="1"/>
      <w:numFmt w:val="bullet"/>
      <w:lvlText w:val=""/>
      <w:lvlJc w:val="left"/>
      <w:pPr>
        <w:tabs>
          <w:tab w:val="left" w:pos="1080"/>
        </w:tabs>
        <w:ind w:left="720" w:hanging="360"/>
      </w:pPr>
      <w:rPr>
        <w:rFonts w:ascii="Symbol" w:hAnsi="Symbol" w:hint="default"/>
      </w:rPr>
    </w:lvl>
  </w:abstractNum>
  <w:abstractNum w:abstractNumId="11" w15:restartNumberingAfterBreak="0">
    <w:nsid w:val="BB64CFA9"/>
    <w:multiLevelType w:val="singleLevel"/>
    <w:tmpl w:val="BB64CFA9"/>
    <w:lvl w:ilvl="0">
      <w:start w:val="1"/>
      <w:numFmt w:val="bullet"/>
      <w:lvlText w:val=""/>
      <w:lvlJc w:val="left"/>
      <w:pPr>
        <w:tabs>
          <w:tab w:val="left" w:pos="1080"/>
        </w:tabs>
        <w:ind w:left="720" w:hanging="360"/>
      </w:pPr>
      <w:rPr>
        <w:rFonts w:ascii="Symbol" w:hAnsi="Symbol" w:hint="default"/>
      </w:rPr>
    </w:lvl>
  </w:abstractNum>
  <w:abstractNum w:abstractNumId="12" w15:restartNumberingAfterBreak="0">
    <w:nsid w:val="BE923771"/>
    <w:multiLevelType w:val="singleLevel"/>
    <w:tmpl w:val="BE923771"/>
    <w:lvl w:ilvl="0">
      <w:start w:val="1"/>
      <w:numFmt w:val="bullet"/>
      <w:lvlText w:val=""/>
      <w:lvlJc w:val="left"/>
      <w:pPr>
        <w:tabs>
          <w:tab w:val="left" w:pos="1080"/>
        </w:tabs>
        <w:ind w:left="720" w:hanging="360"/>
      </w:pPr>
      <w:rPr>
        <w:rFonts w:ascii="Symbol" w:hAnsi="Symbol" w:hint="default"/>
      </w:rPr>
    </w:lvl>
  </w:abstractNum>
  <w:abstractNum w:abstractNumId="13" w15:restartNumberingAfterBreak="0">
    <w:nsid w:val="BF205925"/>
    <w:multiLevelType w:val="singleLevel"/>
    <w:tmpl w:val="BF205925"/>
    <w:lvl w:ilvl="0">
      <w:start w:val="1"/>
      <w:numFmt w:val="bullet"/>
      <w:lvlText w:val=""/>
      <w:lvlJc w:val="left"/>
      <w:pPr>
        <w:tabs>
          <w:tab w:val="left" w:pos="1080"/>
        </w:tabs>
        <w:ind w:left="720" w:hanging="360"/>
      </w:pPr>
      <w:rPr>
        <w:rFonts w:ascii="Symbol" w:hAnsi="Symbol" w:hint="default"/>
      </w:rPr>
    </w:lvl>
  </w:abstractNum>
  <w:abstractNum w:abstractNumId="14" w15:restartNumberingAfterBreak="0">
    <w:nsid w:val="C8879AEF"/>
    <w:multiLevelType w:val="singleLevel"/>
    <w:tmpl w:val="C8879AEF"/>
    <w:lvl w:ilvl="0">
      <w:start w:val="1"/>
      <w:numFmt w:val="bullet"/>
      <w:lvlText w:val=""/>
      <w:lvlJc w:val="left"/>
      <w:pPr>
        <w:tabs>
          <w:tab w:val="left" w:pos="1080"/>
        </w:tabs>
        <w:ind w:left="720" w:hanging="360"/>
      </w:pPr>
      <w:rPr>
        <w:rFonts w:ascii="Symbol" w:hAnsi="Symbol" w:hint="default"/>
      </w:rPr>
    </w:lvl>
  </w:abstractNum>
  <w:abstractNum w:abstractNumId="15" w15:restartNumberingAfterBreak="0">
    <w:nsid w:val="CF092B84"/>
    <w:multiLevelType w:val="singleLevel"/>
    <w:tmpl w:val="CF092B84"/>
    <w:lvl w:ilvl="0">
      <w:start w:val="1"/>
      <w:numFmt w:val="bullet"/>
      <w:lvlText w:val=""/>
      <w:lvlJc w:val="left"/>
      <w:pPr>
        <w:tabs>
          <w:tab w:val="left" w:pos="1080"/>
        </w:tabs>
        <w:ind w:left="720" w:hanging="360"/>
      </w:pPr>
      <w:rPr>
        <w:rFonts w:ascii="Symbol" w:hAnsi="Symbol" w:hint="default"/>
      </w:rPr>
    </w:lvl>
  </w:abstractNum>
  <w:abstractNum w:abstractNumId="16" w15:restartNumberingAfterBreak="0">
    <w:nsid w:val="D7F9FE59"/>
    <w:multiLevelType w:val="singleLevel"/>
    <w:tmpl w:val="D7F9FE59"/>
    <w:lvl w:ilvl="0">
      <w:start w:val="1"/>
      <w:numFmt w:val="bullet"/>
      <w:lvlText w:val=""/>
      <w:lvlJc w:val="left"/>
      <w:pPr>
        <w:tabs>
          <w:tab w:val="left" w:pos="1080"/>
        </w:tabs>
        <w:ind w:left="720" w:hanging="360"/>
      </w:pPr>
      <w:rPr>
        <w:rFonts w:ascii="Symbol" w:hAnsi="Symbol" w:hint="default"/>
      </w:rPr>
    </w:lvl>
  </w:abstractNum>
  <w:abstractNum w:abstractNumId="17" w15:restartNumberingAfterBreak="0">
    <w:nsid w:val="DCBA6B53"/>
    <w:multiLevelType w:val="singleLevel"/>
    <w:tmpl w:val="DCBA6B53"/>
    <w:lvl w:ilvl="0">
      <w:start w:val="1"/>
      <w:numFmt w:val="bullet"/>
      <w:lvlText w:val=""/>
      <w:lvlJc w:val="left"/>
      <w:pPr>
        <w:tabs>
          <w:tab w:val="left" w:pos="1080"/>
        </w:tabs>
        <w:ind w:left="720" w:hanging="360"/>
      </w:pPr>
      <w:rPr>
        <w:rFonts w:ascii="Symbol" w:hAnsi="Symbol" w:hint="default"/>
      </w:rPr>
    </w:lvl>
  </w:abstractNum>
  <w:abstractNum w:abstractNumId="18" w15:restartNumberingAfterBreak="0">
    <w:nsid w:val="E093A4B0"/>
    <w:multiLevelType w:val="singleLevel"/>
    <w:tmpl w:val="E093A4B0"/>
    <w:lvl w:ilvl="0">
      <w:start w:val="1"/>
      <w:numFmt w:val="bullet"/>
      <w:lvlText w:val=""/>
      <w:lvlJc w:val="left"/>
      <w:pPr>
        <w:tabs>
          <w:tab w:val="left" w:pos="1080"/>
        </w:tabs>
        <w:ind w:left="720" w:hanging="360"/>
      </w:pPr>
      <w:rPr>
        <w:rFonts w:ascii="Symbol" w:hAnsi="Symbol" w:hint="default"/>
      </w:rPr>
    </w:lvl>
  </w:abstractNum>
  <w:abstractNum w:abstractNumId="19" w15:restartNumberingAfterBreak="0">
    <w:nsid w:val="F4B5D9F5"/>
    <w:multiLevelType w:val="singleLevel"/>
    <w:tmpl w:val="F4B5D9F5"/>
    <w:lvl w:ilvl="0">
      <w:start w:val="1"/>
      <w:numFmt w:val="decimal"/>
      <w:lvlText w:val="%1."/>
      <w:lvlJc w:val="left"/>
      <w:pPr>
        <w:tabs>
          <w:tab w:val="left" w:pos="1080"/>
        </w:tabs>
        <w:ind w:left="720" w:hanging="360"/>
      </w:pPr>
    </w:lvl>
  </w:abstractNum>
  <w:abstractNum w:abstractNumId="20" w15:restartNumberingAfterBreak="0">
    <w:nsid w:val="F7735DC9"/>
    <w:multiLevelType w:val="singleLevel"/>
    <w:tmpl w:val="F7735DC9"/>
    <w:lvl w:ilvl="0">
      <w:start w:val="1"/>
      <w:numFmt w:val="bullet"/>
      <w:lvlText w:val=""/>
      <w:lvlJc w:val="left"/>
      <w:pPr>
        <w:tabs>
          <w:tab w:val="left" w:pos="1080"/>
        </w:tabs>
        <w:ind w:left="720" w:hanging="360"/>
      </w:pPr>
      <w:rPr>
        <w:rFonts w:ascii="Symbol" w:hAnsi="Symbol" w:hint="default"/>
      </w:rPr>
    </w:lvl>
  </w:abstractNum>
  <w:abstractNum w:abstractNumId="21" w15:restartNumberingAfterBreak="0">
    <w:nsid w:val="0053208E"/>
    <w:multiLevelType w:val="singleLevel"/>
    <w:tmpl w:val="0053208E"/>
    <w:lvl w:ilvl="0">
      <w:start w:val="1"/>
      <w:numFmt w:val="decimal"/>
      <w:lvlText w:val="%1."/>
      <w:lvlJc w:val="left"/>
      <w:pPr>
        <w:tabs>
          <w:tab w:val="left" w:pos="1080"/>
        </w:tabs>
        <w:ind w:left="720" w:hanging="360"/>
      </w:pPr>
    </w:lvl>
  </w:abstractNum>
  <w:abstractNum w:abstractNumId="22" w15:restartNumberingAfterBreak="0">
    <w:nsid w:val="0248C179"/>
    <w:multiLevelType w:val="singleLevel"/>
    <w:tmpl w:val="0248C179"/>
    <w:lvl w:ilvl="0">
      <w:start w:val="1"/>
      <w:numFmt w:val="bullet"/>
      <w:lvlText w:val=""/>
      <w:lvlJc w:val="left"/>
      <w:pPr>
        <w:tabs>
          <w:tab w:val="left" w:pos="1080"/>
        </w:tabs>
        <w:ind w:left="720" w:hanging="360"/>
      </w:pPr>
      <w:rPr>
        <w:rFonts w:ascii="Symbol" w:hAnsi="Symbol" w:hint="default"/>
      </w:rPr>
    </w:lvl>
  </w:abstractNum>
  <w:abstractNum w:abstractNumId="23" w15:restartNumberingAfterBreak="0">
    <w:nsid w:val="03D62ECE"/>
    <w:multiLevelType w:val="singleLevel"/>
    <w:tmpl w:val="03D62ECE"/>
    <w:lvl w:ilvl="0">
      <w:start w:val="1"/>
      <w:numFmt w:val="bullet"/>
      <w:lvlText w:val=""/>
      <w:lvlJc w:val="left"/>
      <w:pPr>
        <w:tabs>
          <w:tab w:val="left" w:pos="1080"/>
        </w:tabs>
        <w:ind w:left="720" w:hanging="360"/>
      </w:pPr>
      <w:rPr>
        <w:rFonts w:ascii="Symbol" w:hAnsi="Symbol" w:hint="default"/>
      </w:rPr>
    </w:lvl>
  </w:abstractNum>
  <w:abstractNum w:abstractNumId="24" w15:restartNumberingAfterBreak="0">
    <w:nsid w:val="0E640482"/>
    <w:multiLevelType w:val="singleLevel"/>
    <w:tmpl w:val="0E640482"/>
    <w:lvl w:ilvl="0">
      <w:start w:val="1"/>
      <w:numFmt w:val="bullet"/>
      <w:lvlText w:val=""/>
      <w:lvlJc w:val="left"/>
      <w:pPr>
        <w:tabs>
          <w:tab w:val="left" w:pos="1080"/>
        </w:tabs>
        <w:ind w:left="720" w:hanging="360"/>
      </w:pPr>
      <w:rPr>
        <w:rFonts w:ascii="Symbol" w:hAnsi="Symbol" w:hint="default"/>
      </w:rPr>
    </w:lvl>
  </w:abstractNum>
  <w:abstractNum w:abstractNumId="25" w15:restartNumberingAfterBreak="0">
    <w:nsid w:val="1ACDE60F"/>
    <w:multiLevelType w:val="singleLevel"/>
    <w:tmpl w:val="1ACDE60F"/>
    <w:lvl w:ilvl="0">
      <w:start w:val="1"/>
      <w:numFmt w:val="bullet"/>
      <w:lvlText w:val=""/>
      <w:lvlJc w:val="left"/>
      <w:pPr>
        <w:tabs>
          <w:tab w:val="left" w:pos="1080"/>
        </w:tabs>
        <w:ind w:left="720" w:hanging="360"/>
      </w:pPr>
      <w:rPr>
        <w:rFonts w:ascii="Symbol" w:hAnsi="Symbol" w:hint="default"/>
      </w:rPr>
    </w:lvl>
  </w:abstractNum>
  <w:abstractNum w:abstractNumId="26" w15:restartNumberingAfterBreak="0">
    <w:nsid w:val="243FCF68"/>
    <w:multiLevelType w:val="singleLevel"/>
    <w:tmpl w:val="243FCF68"/>
    <w:lvl w:ilvl="0">
      <w:start w:val="1"/>
      <w:numFmt w:val="bullet"/>
      <w:lvlText w:val=""/>
      <w:lvlJc w:val="left"/>
      <w:pPr>
        <w:tabs>
          <w:tab w:val="left" w:pos="1080"/>
        </w:tabs>
        <w:ind w:left="720" w:hanging="360"/>
      </w:pPr>
      <w:rPr>
        <w:rFonts w:ascii="Symbol" w:hAnsi="Symbol" w:hint="default"/>
      </w:rPr>
    </w:lvl>
  </w:abstractNum>
  <w:abstractNum w:abstractNumId="27" w15:restartNumberingAfterBreak="0">
    <w:nsid w:val="2470EC97"/>
    <w:multiLevelType w:val="singleLevel"/>
    <w:tmpl w:val="2470EC97"/>
    <w:lvl w:ilvl="0">
      <w:start w:val="1"/>
      <w:numFmt w:val="bullet"/>
      <w:lvlText w:val=""/>
      <w:lvlJc w:val="left"/>
      <w:pPr>
        <w:tabs>
          <w:tab w:val="left" w:pos="1080"/>
        </w:tabs>
        <w:ind w:left="720" w:hanging="360"/>
      </w:pPr>
      <w:rPr>
        <w:rFonts w:ascii="Symbol" w:hAnsi="Symbol" w:hint="default"/>
      </w:rPr>
    </w:lvl>
  </w:abstractNum>
  <w:abstractNum w:abstractNumId="28" w15:restartNumberingAfterBreak="0">
    <w:nsid w:val="25B654F3"/>
    <w:multiLevelType w:val="singleLevel"/>
    <w:tmpl w:val="25B654F3"/>
    <w:lvl w:ilvl="0">
      <w:start w:val="1"/>
      <w:numFmt w:val="bullet"/>
      <w:lvlText w:val=""/>
      <w:lvlJc w:val="left"/>
      <w:pPr>
        <w:tabs>
          <w:tab w:val="left" w:pos="1080"/>
        </w:tabs>
        <w:ind w:left="720" w:hanging="360"/>
      </w:pPr>
      <w:rPr>
        <w:rFonts w:ascii="Symbol" w:hAnsi="Symbol" w:hint="default"/>
      </w:rPr>
    </w:lvl>
  </w:abstractNum>
  <w:abstractNum w:abstractNumId="29" w15:restartNumberingAfterBreak="0">
    <w:nsid w:val="2A8F537B"/>
    <w:multiLevelType w:val="singleLevel"/>
    <w:tmpl w:val="2A8F537B"/>
    <w:lvl w:ilvl="0">
      <w:start w:val="1"/>
      <w:numFmt w:val="bullet"/>
      <w:lvlText w:val=""/>
      <w:lvlJc w:val="left"/>
      <w:pPr>
        <w:tabs>
          <w:tab w:val="left" w:pos="1080"/>
        </w:tabs>
        <w:ind w:left="720" w:hanging="360"/>
      </w:pPr>
      <w:rPr>
        <w:rFonts w:ascii="Symbol" w:hAnsi="Symbol" w:hint="default"/>
      </w:rPr>
    </w:lvl>
  </w:abstractNum>
  <w:abstractNum w:abstractNumId="30" w15:restartNumberingAfterBreak="0">
    <w:nsid w:val="30FC5B15"/>
    <w:multiLevelType w:val="singleLevel"/>
    <w:tmpl w:val="30FC5B15"/>
    <w:lvl w:ilvl="0">
      <w:start w:val="1"/>
      <w:numFmt w:val="bullet"/>
      <w:lvlText w:val=""/>
      <w:lvlJc w:val="left"/>
      <w:pPr>
        <w:tabs>
          <w:tab w:val="left" w:pos="1080"/>
        </w:tabs>
        <w:ind w:left="720" w:hanging="360"/>
      </w:pPr>
      <w:rPr>
        <w:rFonts w:ascii="Symbol" w:hAnsi="Symbol" w:hint="default"/>
      </w:rPr>
    </w:lvl>
  </w:abstractNum>
  <w:abstractNum w:abstractNumId="31" w15:restartNumberingAfterBreak="0">
    <w:nsid w:val="322D85CA"/>
    <w:multiLevelType w:val="singleLevel"/>
    <w:tmpl w:val="322D85CA"/>
    <w:lvl w:ilvl="0">
      <w:start w:val="1"/>
      <w:numFmt w:val="bullet"/>
      <w:lvlText w:val=""/>
      <w:lvlJc w:val="left"/>
      <w:pPr>
        <w:tabs>
          <w:tab w:val="left" w:pos="1080"/>
        </w:tabs>
        <w:ind w:left="720" w:hanging="360"/>
      </w:pPr>
      <w:rPr>
        <w:rFonts w:ascii="Symbol" w:hAnsi="Symbol" w:hint="default"/>
      </w:rPr>
    </w:lvl>
  </w:abstractNum>
  <w:abstractNum w:abstractNumId="32" w15:restartNumberingAfterBreak="0">
    <w:nsid w:val="39A0D9AC"/>
    <w:multiLevelType w:val="singleLevel"/>
    <w:tmpl w:val="39A0D9AC"/>
    <w:lvl w:ilvl="0">
      <w:start w:val="1"/>
      <w:numFmt w:val="bullet"/>
      <w:lvlText w:val=""/>
      <w:lvlJc w:val="left"/>
      <w:pPr>
        <w:tabs>
          <w:tab w:val="left" w:pos="1080"/>
        </w:tabs>
        <w:ind w:left="720" w:hanging="360"/>
      </w:pPr>
      <w:rPr>
        <w:rFonts w:ascii="Symbol" w:hAnsi="Symbol" w:hint="default"/>
      </w:rPr>
    </w:lvl>
  </w:abstractNum>
  <w:abstractNum w:abstractNumId="33" w15:restartNumberingAfterBreak="0">
    <w:nsid w:val="46A08BB8"/>
    <w:multiLevelType w:val="singleLevel"/>
    <w:tmpl w:val="46A08BB8"/>
    <w:lvl w:ilvl="0">
      <w:start w:val="1"/>
      <w:numFmt w:val="bullet"/>
      <w:lvlText w:val=""/>
      <w:lvlJc w:val="left"/>
      <w:pPr>
        <w:tabs>
          <w:tab w:val="left" w:pos="1080"/>
        </w:tabs>
        <w:ind w:left="720" w:hanging="360"/>
      </w:pPr>
      <w:rPr>
        <w:rFonts w:ascii="Symbol" w:hAnsi="Symbol" w:hint="default"/>
      </w:rPr>
    </w:lvl>
  </w:abstractNum>
  <w:abstractNum w:abstractNumId="34" w15:restartNumberingAfterBreak="0">
    <w:nsid w:val="4C1BAE26"/>
    <w:multiLevelType w:val="singleLevel"/>
    <w:tmpl w:val="4C1BAE26"/>
    <w:lvl w:ilvl="0">
      <w:start w:val="1"/>
      <w:numFmt w:val="bullet"/>
      <w:lvlText w:val=""/>
      <w:lvlJc w:val="left"/>
      <w:pPr>
        <w:tabs>
          <w:tab w:val="left" w:pos="1080"/>
        </w:tabs>
        <w:ind w:left="720" w:hanging="360"/>
      </w:pPr>
      <w:rPr>
        <w:rFonts w:ascii="Symbol" w:hAnsi="Symbol" w:hint="default"/>
      </w:rPr>
    </w:lvl>
  </w:abstractNum>
  <w:abstractNum w:abstractNumId="35" w15:restartNumberingAfterBreak="0">
    <w:nsid w:val="4C3D7A74"/>
    <w:multiLevelType w:val="singleLevel"/>
    <w:tmpl w:val="4C3D7A74"/>
    <w:lvl w:ilvl="0">
      <w:start w:val="1"/>
      <w:numFmt w:val="bullet"/>
      <w:lvlText w:val=""/>
      <w:lvlJc w:val="left"/>
      <w:pPr>
        <w:tabs>
          <w:tab w:val="left" w:pos="1080"/>
        </w:tabs>
        <w:ind w:left="720" w:hanging="360"/>
      </w:pPr>
      <w:rPr>
        <w:rFonts w:ascii="Symbol" w:hAnsi="Symbol" w:hint="default"/>
      </w:rPr>
    </w:lvl>
  </w:abstractNum>
  <w:abstractNum w:abstractNumId="36" w15:restartNumberingAfterBreak="0">
    <w:nsid w:val="4D4DC07F"/>
    <w:multiLevelType w:val="singleLevel"/>
    <w:tmpl w:val="4D4DC07F"/>
    <w:lvl w:ilvl="0">
      <w:start w:val="1"/>
      <w:numFmt w:val="decimal"/>
      <w:lvlText w:val="%1."/>
      <w:lvlJc w:val="left"/>
      <w:pPr>
        <w:tabs>
          <w:tab w:val="left" w:pos="1080"/>
        </w:tabs>
        <w:ind w:left="720" w:hanging="360"/>
      </w:pPr>
    </w:lvl>
  </w:abstractNum>
  <w:abstractNum w:abstractNumId="37" w15:restartNumberingAfterBreak="0">
    <w:nsid w:val="4D94DA66"/>
    <w:multiLevelType w:val="singleLevel"/>
    <w:tmpl w:val="4D94DA66"/>
    <w:lvl w:ilvl="0">
      <w:start w:val="1"/>
      <w:numFmt w:val="bullet"/>
      <w:lvlText w:val=""/>
      <w:lvlJc w:val="left"/>
      <w:pPr>
        <w:tabs>
          <w:tab w:val="left" w:pos="1080"/>
        </w:tabs>
        <w:ind w:left="720" w:hanging="360"/>
      </w:pPr>
      <w:rPr>
        <w:rFonts w:ascii="Symbol" w:hAnsi="Symbol" w:hint="default"/>
      </w:rPr>
    </w:lvl>
  </w:abstractNum>
  <w:abstractNum w:abstractNumId="38" w15:restartNumberingAfterBreak="0">
    <w:nsid w:val="58765686"/>
    <w:multiLevelType w:val="singleLevel"/>
    <w:tmpl w:val="58765686"/>
    <w:lvl w:ilvl="0">
      <w:start w:val="1"/>
      <w:numFmt w:val="bullet"/>
      <w:lvlText w:val=""/>
      <w:lvlJc w:val="left"/>
      <w:pPr>
        <w:tabs>
          <w:tab w:val="left" w:pos="1080"/>
        </w:tabs>
        <w:ind w:left="720" w:hanging="360"/>
      </w:pPr>
      <w:rPr>
        <w:rFonts w:ascii="Symbol" w:hAnsi="Symbol" w:hint="default"/>
      </w:rPr>
    </w:lvl>
  </w:abstractNum>
  <w:abstractNum w:abstractNumId="39" w15:restartNumberingAfterBreak="0">
    <w:nsid w:val="59ADCABA"/>
    <w:multiLevelType w:val="singleLevel"/>
    <w:tmpl w:val="59ADCABA"/>
    <w:lvl w:ilvl="0">
      <w:start w:val="1"/>
      <w:numFmt w:val="bullet"/>
      <w:lvlText w:val=""/>
      <w:lvlJc w:val="left"/>
      <w:pPr>
        <w:tabs>
          <w:tab w:val="left" w:pos="1080"/>
        </w:tabs>
        <w:ind w:left="720" w:hanging="360"/>
      </w:pPr>
      <w:rPr>
        <w:rFonts w:ascii="Symbol" w:hAnsi="Symbol" w:hint="default"/>
      </w:rPr>
    </w:lvl>
  </w:abstractNum>
  <w:abstractNum w:abstractNumId="40" w15:restartNumberingAfterBreak="0">
    <w:nsid w:val="5A241D34"/>
    <w:multiLevelType w:val="singleLevel"/>
    <w:tmpl w:val="5A241D34"/>
    <w:lvl w:ilvl="0">
      <w:start w:val="1"/>
      <w:numFmt w:val="decimal"/>
      <w:lvlText w:val="%1."/>
      <w:lvlJc w:val="left"/>
      <w:pPr>
        <w:tabs>
          <w:tab w:val="left" w:pos="1080"/>
        </w:tabs>
        <w:ind w:left="720" w:hanging="360"/>
      </w:pPr>
    </w:lvl>
  </w:abstractNum>
  <w:abstractNum w:abstractNumId="41" w15:restartNumberingAfterBreak="0">
    <w:nsid w:val="5E29AB5A"/>
    <w:multiLevelType w:val="singleLevel"/>
    <w:tmpl w:val="5E29AB5A"/>
    <w:lvl w:ilvl="0">
      <w:start w:val="1"/>
      <w:numFmt w:val="bullet"/>
      <w:lvlText w:val=""/>
      <w:lvlJc w:val="left"/>
      <w:pPr>
        <w:tabs>
          <w:tab w:val="left" w:pos="1080"/>
        </w:tabs>
        <w:ind w:left="720" w:hanging="360"/>
      </w:pPr>
      <w:rPr>
        <w:rFonts w:ascii="Symbol" w:hAnsi="Symbol" w:hint="default"/>
      </w:rPr>
    </w:lvl>
  </w:abstractNum>
  <w:abstractNum w:abstractNumId="42" w15:restartNumberingAfterBreak="0">
    <w:nsid w:val="5FFFB1A7"/>
    <w:multiLevelType w:val="singleLevel"/>
    <w:tmpl w:val="5FFFB1A7"/>
    <w:lvl w:ilvl="0">
      <w:start w:val="1"/>
      <w:numFmt w:val="bullet"/>
      <w:lvlText w:val=""/>
      <w:lvlJc w:val="left"/>
      <w:pPr>
        <w:tabs>
          <w:tab w:val="left" w:pos="1080"/>
        </w:tabs>
        <w:ind w:left="720" w:hanging="360"/>
      </w:pPr>
      <w:rPr>
        <w:rFonts w:ascii="Symbol" w:hAnsi="Symbol" w:hint="default"/>
      </w:rPr>
    </w:lvl>
  </w:abstractNum>
  <w:abstractNum w:abstractNumId="43" w15:restartNumberingAfterBreak="0">
    <w:nsid w:val="60382F6E"/>
    <w:multiLevelType w:val="singleLevel"/>
    <w:tmpl w:val="60382F6E"/>
    <w:lvl w:ilvl="0">
      <w:start w:val="1"/>
      <w:numFmt w:val="bullet"/>
      <w:lvlText w:val=""/>
      <w:lvlJc w:val="left"/>
      <w:pPr>
        <w:tabs>
          <w:tab w:val="left" w:pos="1080"/>
        </w:tabs>
        <w:ind w:left="720" w:hanging="360"/>
      </w:pPr>
      <w:rPr>
        <w:rFonts w:ascii="Symbol" w:hAnsi="Symbol" w:hint="default"/>
      </w:rPr>
    </w:lvl>
  </w:abstractNum>
  <w:abstractNum w:abstractNumId="44" w15:restartNumberingAfterBreak="0">
    <w:nsid w:val="629F7852"/>
    <w:multiLevelType w:val="singleLevel"/>
    <w:tmpl w:val="629F7852"/>
    <w:lvl w:ilvl="0">
      <w:start w:val="1"/>
      <w:numFmt w:val="bullet"/>
      <w:lvlText w:val=""/>
      <w:lvlJc w:val="left"/>
      <w:pPr>
        <w:tabs>
          <w:tab w:val="left" w:pos="1080"/>
        </w:tabs>
        <w:ind w:left="720" w:hanging="360"/>
      </w:pPr>
      <w:rPr>
        <w:rFonts w:ascii="Symbol" w:hAnsi="Symbol" w:hint="default"/>
      </w:rPr>
    </w:lvl>
  </w:abstractNum>
  <w:abstractNum w:abstractNumId="45" w15:restartNumberingAfterBreak="0">
    <w:nsid w:val="65CD0074"/>
    <w:multiLevelType w:val="singleLevel"/>
    <w:tmpl w:val="65CD0074"/>
    <w:lvl w:ilvl="0">
      <w:start w:val="1"/>
      <w:numFmt w:val="bullet"/>
      <w:lvlText w:val=""/>
      <w:lvlJc w:val="left"/>
      <w:pPr>
        <w:tabs>
          <w:tab w:val="left" w:pos="1080"/>
        </w:tabs>
        <w:ind w:left="720" w:hanging="360"/>
      </w:pPr>
      <w:rPr>
        <w:rFonts w:ascii="Symbol" w:hAnsi="Symbol" w:hint="default"/>
      </w:rPr>
    </w:lvl>
  </w:abstractNum>
  <w:abstractNum w:abstractNumId="46" w15:restartNumberingAfterBreak="0">
    <w:nsid w:val="72183CF9"/>
    <w:multiLevelType w:val="singleLevel"/>
    <w:tmpl w:val="72183CF9"/>
    <w:lvl w:ilvl="0">
      <w:start w:val="1"/>
      <w:numFmt w:val="bullet"/>
      <w:lvlText w:val=""/>
      <w:lvlJc w:val="left"/>
      <w:pPr>
        <w:tabs>
          <w:tab w:val="left" w:pos="1080"/>
        </w:tabs>
        <w:ind w:left="720" w:hanging="360"/>
      </w:pPr>
      <w:rPr>
        <w:rFonts w:ascii="Symbol" w:hAnsi="Symbol" w:hint="default"/>
      </w:rPr>
    </w:lvl>
  </w:abstractNum>
  <w:abstractNum w:abstractNumId="47" w15:restartNumberingAfterBreak="0">
    <w:nsid w:val="74C28B35"/>
    <w:multiLevelType w:val="singleLevel"/>
    <w:tmpl w:val="74C28B35"/>
    <w:lvl w:ilvl="0">
      <w:start w:val="1"/>
      <w:numFmt w:val="bullet"/>
      <w:lvlText w:val=""/>
      <w:lvlJc w:val="left"/>
      <w:pPr>
        <w:tabs>
          <w:tab w:val="left" w:pos="1080"/>
        </w:tabs>
        <w:ind w:left="720" w:hanging="360"/>
      </w:pPr>
      <w:rPr>
        <w:rFonts w:ascii="Symbol" w:hAnsi="Symbol" w:hint="default"/>
      </w:rPr>
    </w:lvl>
  </w:abstractNum>
  <w:abstractNum w:abstractNumId="48" w15:restartNumberingAfterBreak="0">
    <w:nsid w:val="77D73A62"/>
    <w:multiLevelType w:val="multilevel"/>
    <w:tmpl w:val="FB7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CEA79"/>
    <w:multiLevelType w:val="singleLevel"/>
    <w:tmpl w:val="77ECEA79"/>
    <w:lvl w:ilvl="0">
      <w:start w:val="1"/>
      <w:numFmt w:val="bullet"/>
      <w:lvlText w:val=""/>
      <w:lvlJc w:val="left"/>
      <w:pPr>
        <w:tabs>
          <w:tab w:val="left" w:pos="1080"/>
        </w:tabs>
        <w:ind w:left="720" w:hanging="360"/>
      </w:pPr>
      <w:rPr>
        <w:rFonts w:ascii="Symbol" w:hAnsi="Symbol" w:hint="default"/>
      </w:rPr>
    </w:lvl>
  </w:abstractNum>
  <w:abstractNum w:abstractNumId="50" w15:restartNumberingAfterBreak="0">
    <w:nsid w:val="79AA4FA4"/>
    <w:multiLevelType w:val="singleLevel"/>
    <w:tmpl w:val="79AA4FA4"/>
    <w:lvl w:ilvl="0">
      <w:start w:val="1"/>
      <w:numFmt w:val="bullet"/>
      <w:lvlText w:val=""/>
      <w:lvlJc w:val="left"/>
      <w:pPr>
        <w:tabs>
          <w:tab w:val="left" w:pos="1080"/>
        </w:tabs>
        <w:ind w:left="720" w:hanging="360"/>
      </w:pPr>
      <w:rPr>
        <w:rFonts w:ascii="Symbol" w:hAnsi="Symbol" w:hint="default"/>
      </w:rPr>
    </w:lvl>
  </w:abstractNum>
  <w:abstractNum w:abstractNumId="51" w15:restartNumberingAfterBreak="0">
    <w:nsid w:val="79D5464A"/>
    <w:multiLevelType w:val="hybridMultilevel"/>
    <w:tmpl w:val="B1C0AE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C246926"/>
    <w:multiLevelType w:val="singleLevel"/>
    <w:tmpl w:val="7C246926"/>
    <w:lvl w:ilvl="0">
      <w:start w:val="1"/>
      <w:numFmt w:val="bullet"/>
      <w:lvlText w:val=""/>
      <w:lvlJc w:val="left"/>
      <w:pPr>
        <w:tabs>
          <w:tab w:val="left" w:pos="1080"/>
        </w:tabs>
        <w:ind w:left="720" w:hanging="360"/>
      </w:pPr>
      <w:rPr>
        <w:rFonts w:ascii="Symbol" w:hAnsi="Symbol" w:hint="default"/>
      </w:rPr>
    </w:lvl>
  </w:abstractNum>
  <w:abstractNum w:abstractNumId="53" w15:restartNumberingAfterBreak="0">
    <w:nsid w:val="7DEC2089"/>
    <w:multiLevelType w:val="singleLevel"/>
    <w:tmpl w:val="7DEC2089"/>
    <w:lvl w:ilvl="0">
      <w:start w:val="1"/>
      <w:numFmt w:val="bullet"/>
      <w:lvlText w:val=""/>
      <w:lvlJc w:val="left"/>
      <w:pPr>
        <w:tabs>
          <w:tab w:val="left" w:pos="1080"/>
        </w:tabs>
        <w:ind w:left="720" w:hanging="360"/>
      </w:pPr>
      <w:rPr>
        <w:rFonts w:ascii="Symbol" w:hAnsi="Symbol" w:hint="default"/>
      </w:rPr>
    </w:lvl>
  </w:abstractNum>
  <w:num w:numId="1" w16cid:durableId="239798014">
    <w:abstractNumId w:val="21"/>
  </w:num>
  <w:num w:numId="2" w16cid:durableId="1709333539">
    <w:abstractNumId w:val="15"/>
  </w:num>
  <w:num w:numId="3" w16cid:durableId="1870799386">
    <w:abstractNumId w:val="39"/>
  </w:num>
  <w:num w:numId="4" w16cid:durableId="794525358">
    <w:abstractNumId w:val="13"/>
  </w:num>
  <w:num w:numId="5" w16cid:durableId="1401441790">
    <w:abstractNumId w:val="9"/>
  </w:num>
  <w:num w:numId="6" w16cid:durableId="1902128696">
    <w:abstractNumId w:val="23"/>
  </w:num>
  <w:num w:numId="7" w16cid:durableId="1676569553">
    <w:abstractNumId w:val="28"/>
  </w:num>
  <w:num w:numId="8" w16cid:durableId="2066685001">
    <w:abstractNumId w:val="46"/>
  </w:num>
  <w:num w:numId="9" w16cid:durableId="1596205220">
    <w:abstractNumId w:val="22"/>
  </w:num>
  <w:num w:numId="10" w16cid:durableId="2118982669">
    <w:abstractNumId w:val="5"/>
  </w:num>
  <w:num w:numId="11" w16cid:durableId="367485208">
    <w:abstractNumId w:val="29"/>
  </w:num>
  <w:num w:numId="12" w16cid:durableId="1141312621">
    <w:abstractNumId w:val="40"/>
  </w:num>
  <w:num w:numId="13" w16cid:durableId="1709332848">
    <w:abstractNumId w:val="14"/>
  </w:num>
  <w:num w:numId="14" w16cid:durableId="1806772325">
    <w:abstractNumId w:val="36"/>
  </w:num>
  <w:num w:numId="15" w16cid:durableId="1490903475">
    <w:abstractNumId w:val="19"/>
  </w:num>
  <w:num w:numId="16" w16cid:durableId="1855824">
    <w:abstractNumId w:val="27"/>
  </w:num>
  <w:num w:numId="17" w16cid:durableId="1831363738">
    <w:abstractNumId w:val="17"/>
  </w:num>
  <w:num w:numId="18" w16cid:durableId="377437869">
    <w:abstractNumId w:val="16"/>
  </w:num>
  <w:num w:numId="19" w16cid:durableId="1586645803">
    <w:abstractNumId w:val="7"/>
  </w:num>
  <w:num w:numId="20" w16cid:durableId="1585533743">
    <w:abstractNumId w:val="34"/>
  </w:num>
  <w:num w:numId="21" w16cid:durableId="685253757">
    <w:abstractNumId w:val="43"/>
  </w:num>
  <w:num w:numId="22" w16cid:durableId="709035689">
    <w:abstractNumId w:val="24"/>
  </w:num>
  <w:num w:numId="23" w16cid:durableId="1260405831">
    <w:abstractNumId w:val="33"/>
  </w:num>
  <w:num w:numId="24" w16cid:durableId="796412939">
    <w:abstractNumId w:val="8"/>
  </w:num>
  <w:num w:numId="25" w16cid:durableId="1271014176">
    <w:abstractNumId w:val="52"/>
  </w:num>
  <w:num w:numId="26" w16cid:durableId="1946226856">
    <w:abstractNumId w:val="49"/>
  </w:num>
  <w:num w:numId="27" w16cid:durableId="167794629">
    <w:abstractNumId w:val="12"/>
  </w:num>
  <w:num w:numId="28" w16cid:durableId="1866098347">
    <w:abstractNumId w:val="44"/>
  </w:num>
  <w:num w:numId="29" w16cid:durableId="401408359">
    <w:abstractNumId w:val="6"/>
  </w:num>
  <w:num w:numId="30" w16cid:durableId="325669427">
    <w:abstractNumId w:val="32"/>
  </w:num>
  <w:num w:numId="31" w16cid:durableId="1237207331">
    <w:abstractNumId w:val="2"/>
  </w:num>
  <w:num w:numId="32" w16cid:durableId="1569074347">
    <w:abstractNumId w:val="38"/>
  </w:num>
  <w:num w:numId="33" w16cid:durableId="465898511">
    <w:abstractNumId w:val="53"/>
  </w:num>
  <w:num w:numId="34" w16cid:durableId="1465469764">
    <w:abstractNumId w:val="0"/>
  </w:num>
  <w:num w:numId="35" w16cid:durableId="1940067765">
    <w:abstractNumId w:val="26"/>
  </w:num>
  <w:num w:numId="36" w16cid:durableId="164445757">
    <w:abstractNumId w:val="37"/>
  </w:num>
  <w:num w:numId="37" w16cid:durableId="1400596698">
    <w:abstractNumId w:val="20"/>
  </w:num>
  <w:num w:numId="38" w16cid:durableId="1261639476">
    <w:abstractNumId w:val="18"/>
  </w:num>
  <w:num w:numId="39" w16cid:durableId="1757440105">
    <w:abstractNumId w:val="30"/>
  </w:num>
  <w:num w:numId="40" w16cid:durableId="1776512648">
    <w:abstractNumId w:val="50"/>
  </w:num>
  <w:num w:numId="41" w16cid:durableId="1338077728">
    <w:abstractNumId w:val="11"/>
  </w:num>
  <w:num w:numId="42" w16cid:durableId="1961184086">
    <w:abstractNumId w:val="4"/>
  </w:num>
  <w:num w:numId="43" w16cid:durableId="680619922">
    <w:abstractNumId w:val="10"/>
  </w:num>
  <w:num w:numId="44" w16cid:durableId="150680566">
    <w:abstractNumId w:val="41"/>
  </w:num>
  <w:num w:numId="45" w16cid:durableId="1733116137">
    <w:abstractNumId w:val="1"/>
  </w:num>
  <w:num w:numId="46" w16cid:durableId="1789859437">
    <w:abstractNumId w:val="25"/>
  </w:num>
  <w:num w:numId="47" w16cid:durableId="1242132287">
    <w:abstractNumId w:val="3"/>
  </w:num>
  <w:num w:numId="48" w16cid:durableId="1342440007">
    <w:abstractNumId w:val="42"/>
  </w:num>
  <w:num w:numId="49" w16cid:durableId="172038308">
    <w:abstractNumId w:val="47"/>
  </w:num>
  <w:num w:numId="50" w16cid:durableId="1825734015">
    <w:abstractNumId w:val="35"/>
  </w:num>
  <w:num w:numId="51" w16cid:durableId="1571581154">
    <w:abstractNumId w:val="31"/>
  </w:num>
  <w:num w:numId="52" w16cid:durableId="513226942">
    <w:abstractNumId w:val="45"/>
  </w:num>
  <w:num w:numId="53" w16cid:durableId="1595431232">
    <w:abstractNumId w:val="48"/>
  </w:num>
  <w:num w:numId="54" w16cid:durableId="36957693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2B"/>
    <w:rsid w:val="00011F96"/>
    <w:rsid w:val="00047196"/>
    <w:rsid w:val="000B4B5B"/>
    <w:rsid w:val="000C3F70"/>
    <w:rsid w:val="000E5D22"/>
    <w:rsid w:val="000F00AF"/>
    <w:rsid w:val="0010543F"/>
    <w:rsid w:val="001201CA"/>
    <w:rsid w:val="00120B67"/>
    <w:rsid w:val="0014357B"/>
    <w:rsid w:val="001709A3"/>
    <w:rsid w:val="001A73C2"/>
    <w:rsid w:val="001B0727"/>
    <w:rsid w:val="001C373A"/>
    <w:rsid w:val="001C555F"/>
    <w:rsid w:val="00204933"/>
    <w:rsid w:val="0020693A"/>
    <w:rsid w:val="0022547F"/>
    <w:rsid w:val="0024501A"/>
    <w:rsid w:val="002556BB"/>
    <w:rsid w:val="00260745"/>
    <w:rsid w:val="00261A54"/>
    <w:rsid w:val="00276C56"/>
    <w:rsid w:val="002875F8"/>
    <w:rsid w:val="00292399"/>
    <w:rsid w:val="002B6FB3"/>
    <w:rsid w:val="002B7188"/>
    <w:rsid w:val="002C6EC3"/>
    <w:rsid w:val="002F2759"/>
    <w:rsid w:val="003034E1"/>
    <w:rsid w:val="003229D3"/>
    <w:rsid w:val="00334539"/>
    <w:rsid w:val="00350FE5"/>
    <w:rsid w:val="00355CA6"/>
    <w:rsid w:val="00391A5E"/>
    <w:rsid w:val="003C34D9"/>
    <w:rsid w:val="003E197C"/>
    <w:rsid w:val="00402AC7"/>
    <w:rsid w:val="0044045A"/>
    <w:rsid w:val="00457F5F"/>
    <w:rsid w:val="00481F8F"/>
    <w:rsid w:val="0048291A"/>
    <w:rsid w:val="004A4047"/>
    <w:rsid w:val="004B7CA8"/>
    <w:rsid w:val="004D7657"/>
    <w:rsid w:val="004F12AA"/>
    <w:rsid w:val="00516113"/>
    <w:rsid w:val="00516A47"/>
    <w:rsid w:val="0052773E"/>
    <w:rsid w:val="00546A0F"/>
    <w:rsid w:val="0056222E"/>
    <w:rsid w:val="005700B8"/>
    <w:rsid w:val="00597B6D"/>
    <w:rsid w:val="005A0939"/>
    <w:rsid w:val="005D0FC2"/>
    <w:rsid w:val="006029FA"/>
    <w:rsid w:val="00651714"/>
    <w:rsid w:val="0065246C"/>
    <w:rsid w:val="00667217"/>
    <w:rsid w:val="006818F1"/>
    <w:rsid w:val="00697545"/>
    <w:rsid w:val="006A798E"/>
    <w:rsid w:val="006E70F7"/>
    <w:rsid w:val="006F71EB"/>
    <w:rsid w:val="006F7F79"/>
    <w:rsid w:val="00701687"/>
    <w:rsid w:val="007024EF"/>
    <w:rsid w:val="00726DBD"/>
    <w:rsid w:val="00732A97"/>
    <w:rsid w:val="007375E4"/>
    <w:rsid w:val="00753FA1"/>
    <w:rsid w:val="007748B1"/>
    <w:rsid w:val="007814EC"/>
    <w:rsid w:val="007908BE"/>
    <w:rsid w:val="00791D26"/>
    <w:rsid w:val="007B0789"/>
    <w:rsid w:val="007B7272"/>
    <w:rsid w:val="007E391C"/>
    <w:rsid w:val="007F1253"/>
    <w:rsid w:val="00807D63"/>
    <w:rsid w:val="00826139"/>
    <w:rsid w:val="00840CD4"/>
    <w:rsid w:val="0085072F"/>
    <w:rsid w:val="00867CD3"/>
    <w:rsid w:val="0088540B"/>
    <w:rsid w:val="008937E7"/>
    <w:rsid w:val="008A0E3B"/>
    <w:rsid w:val="008C7BD2"/>
    <w:rsid w:val="008E7DE6"/>
    <w:rsid w:val="008F7CEC"/>
    <w:rsid w:val="00900AB8"/>
    <w:rsid w:val="0090680A"/>
    <w:rsid w:val="00914880"/>
    <w:rsid w:val="00924FED"/>
    <w:rsid w:val="0093328E"/>
    <w:rsid w:val="009674B5"/>
    <w:rsid w:val="009B2975"/>
    <w:rsid w:val="009B4025"/>
    <w:rsid w:val="009C52D3"/>
    <w:rsid w:val="009C64D2"/>
    <w:rsid w:val="009D358A"/>
    <w:rsid w:val="009E179E"/>
    <w:rsid w:val="009E5B2A"/>
    <w:rsid w:val="009F6CC8"/>
    <w:rsid w:val="00A12FFB"/>
    <w:rsid w:val="00A42CED"/>
    <w:rsid w:val="00A5663C"/>
    <w:rsid w:val="00AC72B3"/>
    <w:rsid w:val="00B054EF"/>
    <w:rsid w:val="00B065AF"/>
    <w:rsid w:val="00B56B0D"/>
    <w:rsid w:val="00BA794D"/>
    <w:rsid w:val="00BE5A97"/>
    <w:rsid w:val="00BE652E"/>
    <w:rsid w:val="00C06C0B"/>
    <w:rsid w:val="00C13552"/>
    <w:rsid w:val="00C52219"/>
    <w:rsid w:val="00C56061"/>
    <w:rsid w:val="00C76711"/>
    <w:rsid w:val="00CA1C2B"/>
    <w:rsid w:val="00CA3173"/>
    <w:rsid w:val="00CA66B7"/>
    <w:rsid w:val="00CC5463"/>
    <w:rsid w:val="00CE139C"/>
    <w:rsid w:val="00CE4A4E"/>
    <w:rsid w:val="00D05B85"/>
    <w:rsid w:val="00D21CA3"/>
    <w:rsid w:val="00D41676"/>
    <w:rsid w:val="00D71D23"/>
    <w:rsid w:val="00DB1E25"/>
    <w:rsid w:val="00E0106A"/>
    <w:rsid w:val="00E0398D"/>
    <w:rsid w:val="00E22C37"/>
    <w:rsid w:val="00E240AE"/>
    <w:rsid w:val="00E37FB1"/>
    <w:rsid w:val="00E558C2"/>
    <w:rsid w:val="00E55ED2"/>
    <w:rsid w:val="00E720DA"/>
    <w:rsid w:val="00E96BAF"/>
    <w:rsid w:val="00EA485B"/>
    <w:rsid w:val="00EB24EA"/>
    <w:rsid w:val="00EB39C6"/>
    <w:rsid w:val="00EC2363"/>
    <w:rsid w:val="00F01811"/>
    <w:rsid w:val="00F35839"/>
    <w:rsid w:val="00F42DBA"/>
    <w:rsid w:val="00F449FC"/>
    <w:rsid w:val="00F520B3"/>
    <w:rsid w:val="00F77C34"/>
    <w:rsid w:val="00F97AA0"/>
    <w:rsid w:val="00FC1278"/>
    <w:rsid w:val="00FD3CD8"/>
    <w:rsid w:val="00FE0E9F"/>
    <w:rsid w:val="00FF15AB"/>
    <w:rsid w:val="00FF313D"/>
    <w:rsid w:val="6F982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EE7B1"/>
  <w15:docId w15:val="{8279A2EC-47BA-431A-98DE-040655AE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20" w:line="240" w:lineRule="atLeast"/>
    </w:pPr>
    <w:rPr>
      <w:rFonts w:ascii="Georgia" w:eastAsiaTheme="minorHAnsi" w:hAnsiTheme="minorHAnsi" w:cstheme="minorBidi"/>
      <w:sz w:val="21"/>
      <w:szCs w:val="22"/>
      <w:lang w:val="es-ES" w:eastAsia="en-US"/>
    </w:rPr>
  </w:style>
  <w:style w:type="paragraph" w:styleId="Ttulo1">
    <w:name w:val="heading 1"/>
    <w:basedOn w:val="Normal"/>
    <w:next w:val="Normal"/>
    <w:link w:val="Ttulo1Car"/>
    <w:qFormat/>
    <w:rsid w:val="00E0106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2B718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402AC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Pr>
      <w:sz w:val="24"/>
      <w:szCs w:val="24"/>
    </w:rPr>
  </w:style>
  <w:style w:type="character" w:customStyle="1" w:styleId="VerbatimChar">
    <w:name w:val="Verbatim Char"/>
    <w:rPr>
      <w:rFonts w:ascii="Consolas" w:hAnsi="Consolas"/>
      <w:sz w:val="22"/>
    </w:rPr>
  </w:style>
  <w:style w:type="table" w:customStyle="1" w:styleId="NormalGrid">
    <w:name w:val="Normal Grid"/>
    <w:basedOn w:val="Tablanormal"/>
    <w:uiPriority w:val="39"/>
    <w:tblPr>
      <w:tblCellMar>
        <w:top w:w="80" w:type="dxa"/>
        <w:left w:w="160" w:type="dxa"/>
        <w:bottom w:w="80" w:type="dxa"/>
        <w:right w:w="160" w:type="dxa"/>
      </w:tblCellMar>
    </w:tblPr>
  </w:style>
  <w:style w:type="character" w:customStyle="1" w:styleId="wacimagecontainer">
    <w:name w:val="wacimagecontainer"/>
    <w:basedOn w:val="Fuentedeprrafopredeter"/>
    <w:rsid w:val="00FE0E9F"/>
  </w:style>
  <w:style w:type="paragraph" w:styleId="Prrafodelista">
    <w:name w:val="List Paragraph"/>
    <w:basedOn w:val="Normal"/>
    <w:uiPriority w:val="99"/>
    <w:unhideWhenUsed/>
    <w:rsid w:val="00791D26"/>
    <w:pPr>
      <w:ind w:left="720"/>
      <w:contextualSpacing/>
    </w:pPr>
  </w:style>
  <w:style w:type="character" w:customStyle="1" w:styleId="Ttulo1Car">
    <w:name w:val="Título 1 Car"/>
    <w:basedOn w:val="Fuentedeprrafopredeter"/>
    <w:link w:val="Ttulo1"/>
    <w:rsid w:val="00E0106A"/>
    <w:rPr>
      <w:rFonts w:asciiTheme="majorHAnsi" w:eastAsiaTheme="majorEastAsia" w:hAnsiTheme="majorHAnsi" w:cstheme="majorBidi"/>
      <w:color w:val="365F91" w:themeColor="accent1" w:themeShade="BF"/>
      <w:sz w:val="32"/>
      <w:szCs w:val="32"/>
      <w:lang w:val="es-ES" w:eastAsia="en-US"/>
    </w:rPr>
  </w:style>
  <w:style w:type="paragraph" w:styleId="TtuloTDC">
    <w:name w:val="TOC Heading"/>
    <w:basedOn w:val="Ttulo1"/>
    <w:next w:val="Normal"/>
    <w:uiPriority w:val="39"/>
    <w:unhideWhenUsed/>
    <w:qFormat/>
    <w:rsid w:val="00E0106A"/>
    <w:pPr>
      <w:spacing w:line="259" w:lineRule="auto"/>
      <w:outlineLvl w:val="9"/>
    </w:pPr>
    <w:rPr>
      <w:lang w:val="es-CO" w:eastAsia="es-CO"/>
    </w:rPr>
  </w:style>
  <w:style w:type="character" w:customStyle="1" w:styleId="Ttulo2Car">
    <w:name w:val="Título 2 Car"/>
    <w:basedOn w:val="Fuentedeprrafopredeter"/>
    <w:link w:val="Ttulo2"/>
    <w:rsid w:val="002B7188"/>
    <w:rPr>
      <w:rFonts w:asciiTheme="majorHAnsi" w:eastAsiaTheme="majorEastAsia" w:hAnsiTheme="majorHAnsi" w:cstheme="majorBidi"/>
      <w:color w:val="365F91" w:themeColor="accent1" w:themeShade="BF"/>
      <w:sz w:val="26"/>
      <w:szCs w:val="26"/>
      <w:lang w:val="es-ES" w:eastAsia="en-US"/>
    </w:rPr>
  </w:style>
  <w:style w:type="character" w:customStyle="1" w:styleId="Ttulo3Car">
    <w:name w:val="Título 3 Car"/>
    <w:basedOn w:val="Fuentedeprrafopredeter"/>
    <w:link w:val="Ttulo3"/>
    <w:rsid w:val="00402AC7"/>
    <w:rPr>
      <w:rFonts w:asciiTheme="majorHAnsi" w:eastAsiaTheme="majorEastAsia" w:hAnsiTheme="majorHAnsi" w:cstheme="majorBidi"/>
      <w:color w:val="243F60" w:themeColor="accent1" w:themeShade="7F"/>
      <w:sz w:val="24"/>
      <w:szCs w:val="24"/>
      <w:lang w:val="es-ES" w:eastAsia="en-US"/>
    </w:rPr>
  </w:style>
  <w:style w:type="paragraph" w:styleId="TDC1">
    <w:name w:val="toc 1"/>
    <w:basedOn w:val="Normal"/>
    <w:next w:val="Normal"/>
    <w:autoRedefine/>
    <w:uiPriority w:val="39"/>
    <w:rsid w:val="003229D3"/>
    <w:pPr>
      <w:spacing w:after="100"/>
    </w:pPr>
  </w:style>
  <w:style w:type="paragraph" w:styleId="TDC2">
    <w:name w:val="toc 2"/>
    <w:basedOn w:val="Normal"/>
    <w:next w:val="Normal"/>
    <w:autoRedefine/>
    <w:uiPriority w:val="39"/>
    <w:rsid w:val="003229D3"/>
    <w:pPr>
      <w:spacing w:after="100"/>
      <w:ind w:left="210"/>
    </w:pPr>
  </w:style>
  <w:style w:type="paragraph" w:styleId="TDC3">
    <w:name w:val="toc 3"/>
    <w:basedOn w:val="Normal"/>
    <w:next w:val="Normal"/>
    <w:autoRedefine/>
    <w:uiPriority w:val="39"/>
    <w:rsid w:val="003229D3"/>
    <w:pPr>
      <w:spacing w:after="100"/>
      <w:ind w:left="420"/>
    </w:pPr>
  </w:style>
  <w:style w:type="character" w:styleId="Hipervnculo">
    <w:name w:val="Hyperlink"/>
    <w:basedOn w:val="Fuentedeprrafopredeter"/>
    <w:uiPriority w:val="99"/>
    <w:unhideWhenUsed/>
    <w:rsid w:val="003229D3"/>
    <w:rPr>
      <w:color w:val="0000FF" w:themeColor="hyperlink"/>
      <w:u w:val="single"/>
    </w:rPr>
  </w:style>
  <w:style w:type="paragraph" w:styleId="Encabezado">
    <w:name w:val="header"/>
    <w:basedOn w:val="Normal"/>
    <w:link w:val="EncabezadoCar"/>
    <w:rsid w:val="00D21CA3"/>
    <w:pPr>
      <w:tabs>
        <w:tab w:val="center" w:pos="4419"/>
        <w:tab w:val="right" w:pos="8838"/>
      </w:tabs>
      <w:spacing w:after="0" w:line="240" w:lineRule="auto"/>
    </w:pPr>
  </w:style>
  <w:style w:type="character" w:customStyle="1" w:styleId="EncabezadoCar">
    <w:name w:val="Encabezado Car"/>
    <w:basedOn w:val="Fuentedeprrafopredeter"/>
    <w:link w:val="Encabezado"/>
    <w:rsid w:val="00D21CA3"/>
    <w:rPr>
      <w:rFonts w:ascii="Georgia" w:eastAsiaTheme="minorHAnsi" w:hAnsiTheme="minorHAnsi" w:cstheme="minorBidi"/>
      <w:sz w:val="21"/>
      <w:szCs w:val="22"/>
      <w:lang w:val="es-ES" w:eastAsia="en-US"/>
    </w:rPr>
  </w:style>
  <w:style w:type="paragraph" w:styleId="Piedepgina">
    <w:name w:val="footer"/>
    <w:basedOn w:val="Normal"/>
    <w:link w:val="PiedepginaCar"/>
    <w:uiPriority w:val="99"/>
    <w:rsid w:val="00D2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1CA3"/>
    <w:rPr>
      <w:rFonts w:ascii="Georgia" w:eastAsiaTheme="minorHAnsi" w:hAnsiTheme="minorHAnsi" w:cstheme="minorBidi"/>
      <w:sz w:val="21"/>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sv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image" Target="media/image34.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sv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36</Pages>
  <Words>5133</Words>
  <Characters>28237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jhonathan de la torre</cp:lastModifiedBy>
  <cp:revision>3</cp:revision>
  <cp:lastPrinted>2025-11-30T21:08:00Z</cp:lastPrinted>
  <dcterms:created xsi:type="dcterms:W3CDTF">2025-11-30T21:05:00Z</dcterms:created>
  <dcterms:modified xsi:type="dcterms:W3CDTF">2025-11-30T21:09:00Z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B22CFDDA29DE4BCCA29D274BC88762C7_12</vt:lpwstr>
  </property>
</Properties>
</file>